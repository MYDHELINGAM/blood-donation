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24361">
      <w:pPr>
        <w:tabs>
          <w:tab w:val="left" w:pos="9365"/>
        </w:tabs>
        <w:spacing w:line="240" w:lineRule="auto"/>
        <w:ind w:left="342" w:right="0" w:firstLine="0"/>
        <w:rPr>
          <w:position w:val="46"/>
          <w:sz w:val="20"/>
        </w:rPr>
      </w:pPr>
      <w:r>
        <w:rPr>
          <w:sz w:val="20"/>
        </w:rPr>
        <w:drawing>
          <wp:inline distT="0" distB="0" distL="0" distR="0">
            <wp:extent cx="2310765" cy="92519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4" cstate="print"/>
                    <a:stretch>
                      <a:fillRect/>
                    </a:stretch>
                  </pic:blipFill>
                  <pic:spPr>
                    <a:xfrm>
                      <a:off x="0" y="0"/>
                      <a:ext cx="2311235" cy="925639"/>
                    </a:xfrm>
                    <a:prstGeom prst="rect">
                      <a:avLst/>
                    </a:prstGeom>
                  </pic:spPr>
                </pic:pic>
              </a:graphicData>
            </a:graphic>
          </wp:inline>
        </w:drawing>
      </w:r>
      <w:r>
        <w:rPr>
          <w:sz w:val="20"/>
        </w:rPr>
        <w:tab/>
      </w:r>
      <w:r>
        <w:rPr>
          <w:position w:val="46"/>
          <w:sz w:val="20"/>
        </w:rPr>
        <w:drawing>
          <wp:inline distT="0" distB="0" distL="0" distR="0">
            <wp:extent cx="573405" cy="43370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5" cstate="print"/>
                    <a:stretch>
                      <a:fillRect/>
                    </a:stretch>
                  </pic:blipFill>
                  <pic:spPr>
                    <a:xfrm>
                      <a:off x="0" y="0"/>
                      <a:ext cx="573762" cy="433958"/>
                    </a:xfrm>
                    <a:prstGeom prst="rect">
                      <a:avLst/>
                    </a:prstGeom>
                  </pic:spPr>
                </pic:pic>
              </a:graphicData>
            </a:graphic>
          </wp:inline>
        </w:drawing>
      </w:r>
    </w:p>
    <w:p w14:paraId="7012F5D0">
      <w:pPr>
        <w:pStyle w:val="7"/>
        <w:spacing w:before="76"/>
        <w:rPr>
          <w:sz w:val="28"/>
        </w:rPr>
      </w:pPr>
    </w:p>
    <w:p w14:paraId="2CD75C12">
      <w:pPr>
        <w:spacing w:before="0" w:line="537" w:lineRule="auto"/>
        <w:ind w:left="4075" w:right="4341" w:firstLine="0"/>
        <w:jc w:val="center"/>
        <w:rPr>
          <w:sz w:val="28"/>
        </w:rPr>
      </w:pPr>
      <w:r>
        <w:rPr>
          <w:sz w:val="28"/>
        </w:rPr>
        <w:t>A</w:t>
      </w:r>
      <w:r>
        <w:rPr>
          <w:spacing w:val="-14"/>
          <w:sz w:val="28"/>
        </w:rPr>
        <w:t xml:space="preserve"> </w:t>
      </w:r>
      <w:r>
        <w:rPr>
          <w:sz w:val="28"/>
        </w:rPr>
        <w:t>Project</w:t>
      </w:r>
      <w:r>
        <w:rPr>
          <w:spacing w:val="-14"/>
          <w:sz w:val="28"/>
        </w:rPr>
        <w:t xml:space="preserve"> </w:t>
      </w:r>
      <w:r>
        <w:rPr>
          <w:sz w:val="28"/>
        </w:rPr>
        <w:t xml:space="preserve">Report </w:t>
      </w:r>
      <w:r>
        <w:rPr>
          <w:spacing w:val="-6"/>
          <w:sz w:val="28"/>
        </w:rPr>
        <w:t>on</w:t>
      </w:r>
    </w:p>
    <w:p w14:paraId="498AA6FA">
      <w:pPr>
        <w:pStyle w:val="13"/>
        <w:rPr>
          <w:rFonts w:hint="default"/>
          <w:lang w:val="en-US"/>
        </w:rPr>
      </w:pPr>
      <w:r>
        <w:rPr>
          <w:rFonts w:hint="default"/>
          <w:lang w:val="en-US"/>
        </w:rPr>
        <w:t>EMPLOYEE SKILL TRACKING SYSTEM</w:t>
      </w:r>
    </w:p>
    <w:p w14:paraId="56FCA6CB">
      <w:pPr>
        <w:pStyle w:val="7"/>
        <w:spacing w:before="62"/>
        <w:rPr>
          <w:b/>
          <w:sz w:val="36"/>
        </w:rPr>
      </w:pPr>
    </w:p>
    <w:p w14:paraId="639BAE14">
      <w:pPr>
        <w:pStyle w:val="7"/>
        <w:spacing w:line="451" w:lineRule="auto"/>
        <w:ind w:left="1502" w:right="1695"/>
        <w:jc w:val="center"/>
      </w:pPr>
      <w:r>
        <w:t>Submitted</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3"/>
        </w:rPr>
        <w:t xml:space="preserve"> </w:t>
      </w:r>
      <w:r>
        <w:t>requirements</w:t>
      </w:r>
      <w:r>
        <w:rPr>
          <w:spacing w:val="-3"/>
        </w:rPr>
        <w:t xml:space="preserve"> </w:t>
      </w:r>
      <w:r>
        <w:t>for</w:t>
      </w:r>
      <w:r>
        <w:rPr>
          <w:spacing w:val="-3"/>
        </w:rPr>
        <w:t xml:space="preserve"> </w:t>
      </w:r>
      <w:r>
        <w:t>the</w:t>
      </w:r>
      <w:r>
        <w:rPr>
          <w:spacing w:val="-5"/>
        </w:rPr>
        <w:t xml:space="preserve"> </w:t>
      </w:r>
      <w:r>
        <w:t>award</w:t>
      </w:r>
      <w:r>
        <w:rPr>
          <w:spacing w:val="-3"/>
        </w:rPr>
        <w:t xml:space="preserve"> </w:t>
      </w:r>
      <w:r>
        <w:t>of</w:t>
      </w:r>
      <w:r>
        <w:rPr>
          <w:spacing w:val="-5"/>
        </w:rPr>
        <w:t xml:space="preserve"> </w:t>
      </w:r>
      <w:r>
        <w:t>the</w:t>
      </w:r>
      <w:r>
        <w:rPr>
          <w:spacing w:val="-2"/>
        </w:rPr>
        <w:t xml:space="preserve"> </w:t>
      </w:r>
      <w:r>
        <w:t xml:space="preserve">course </w:t>
      </w:r>
      <w:r>
        <w:rPr>
          <w:spacing w:val="-6"/>
        </w:rPr>
        <w:t>of</w:t>
      </w:r>
    </w:p>
    <w:p w14:paraId="73AC4AC3">
      <w:pPr>
        <w:pStyle w:val="3"/>
        <w:spacing w:before="207"/>
        <w:ind w:right="260"/>
        <w:jc w:val="center"/>
      </w:pPr>
      <w:r>
        <w:t>CGB1221-DATABASE</w:t>
      </w:r>
      <w:r>
        <w:rPr>
          <w:spacing w:val="-15"/>
        </w:rPr>
        <w:t xml:space="preserve"> </w:t>
      </w:r>
      <w:r>
        <w:t>MANAGEMENT</w:t>
      </w:r>
      <w:r>
        <w:rPr>
          <w:spacing w:val="-12"/>
        </w:rPr>
        <w:t xml:space="preserve"> </w:t>
      </w:r>
      <w:r>
        <w:rPr>
          <w:spacing w:val="-2"/>
        </w:rPr>
        <w:t>SYSTEMS</w:t>
      </w:r>
    </w:p>
    <w:p w14:paraId="0920C66C">
      <w:pPr>
        <w:pStyle w:val="7"/>
        <w:spacing w:before="205"/>
        <w:ind w:right="266"/>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467A0EC9">
      <w:pPr>
        <w:pStyle w:val="7"/>
        <w:spacing w:before="97"/>
      </w:pPr>
    </w:p>
    <w:p w14:paraId="2A4C9066">
      <w:pPr>
        <w:spacing w:before="0"/>
        <w:ind w:left="0" w:right="264" w:firstLine="0"/>
        <w:jc w:val="center"/>
        <w:rPr>
          <w:b/>
          <w:sz w:val="28"/>
        </w:rPr>
      </w:pPr>
      <w:r>
        <w:rPr>
          <w:b/>
          <w:sz w:val="28"/>
        </w:rPr>
        <w:t>Mrs.</w:t>
      </w:r>
      <w:r>
        <w:rPr>
          <w:b/>
          <w:spacing w:val="-6"/>
          <w:sz w:val="28"/>
        </w:rPr>
        <w:t xml:space="preserve"> </w:t>
      </w:r>
      <w:r>
        <w:rPr>
          <w:b/>
          <w:sz w:val="28"/>
        </w:rPr>
        <w:t>P.</w:t>
      </w:r>
      <w:r>
        <w:rPr>
          <w:b/>
          <w:spacing w:val="-3"/>
          <w:sz w:val="28"/>
        </w:rPr>
        <w:t xml:space="preserve"> </w:t>
      </w:r>
      <w:r>
        <w:rPr>
          <w:b/>
          <w:sz w:val="28"/>
        </w:rPr>
        <w:t>PRIYA</w:t>
      </w:r>
      <w:r>
        <w:rPr>
          <w:b/>
          <w:spacing w:val="-1"/>
          <w:sz w:val="28"/>
        </w:rPr>
        <w:t xml:space="preserve"> </w:t>
      </w:r>
      <w:r>
        <w:rPr>
          <w:b/>
          <w:spacing w:val="-4"/>
          <w:sz w:val="28"/>
        </w:rPr>
        <w:t>M.E.,</w:t>
      </w:r>
    </w:p>
    <w:p w14:paraId="75E7BF19">
      <w:pPr>
        <w:pStyle w:val="7"/>
        <w:spacing w:before="2"/>
        <w:rPr>
          <w:b/>
          <w:sz w:val="28"/>
        </w:rPr>
      </w:pPr>
    </w:p>
    <w:p w14:paraId="7B5F6FF0">
      <w:pPr>
        <w:spacing w:before="0"/>
        <w:ind w:left="0" w:right="195" w:firstLine="0"/>
        <w:jc w:val="center"/>
        <w:rPr>
          <w:b/>
          <w:sz w:val="28"/>
        </w:rPr>
      </w:pPr>
      <w:r>
        <w:rPr>
          <w:b/>
          <w:sz w:val="28"/>
        </w:rPr>
        <w:t>Assistant</w:t>
      </w:r>
      <w:r>
        <w:rPr>
          <w:b/>
          <w:spacing w:val="-8"/>
          <w:sz w:val="28"/>
        </w:rPr>
        <w:t xml:space="preserve"> </w:t>
      </w:r>
      <w:r>
        <w:rPr>
          <w:b/>
          <w:sz w:val="28"/>
        </w:rPr>
        <w:t>Professor</w:t>
      </w:r>
      <w:r>
        <w:rPr>
          <w:b/>
          <w:spacing w:val="-7"/>
          <w:sz w:val="28"/>
        </w:rPr>
        <w:t xml:space="preserve"> </w:t>
      </w:r>
      <w:r>
        <w:rPr>
          <w:b/>
          <w:sz w:val="28"/>
        </w:rPr>
        <w:t>/</w:t>
      </w:r>
      <w:r>
        <w:rPr>
          <w:b/>
          <w:spacing w:val="-3"/>
          <w:sz w:val="28"/>
        </w:rPr>
        <w:t xml:space="preserve"> </w:t>
      </w:r>
      <w:r>
        <w:rPr>
          <w:b/>
          <w:spacing w:val="-5"/>
          <w:sz w:val="28"/>
        </w:rPr>
        <w:t>CSE</w:t>
      </w:r>
    </w:p>
    <w:p w14:paraId="7E8F685C">
      <w:pPr>
        <w:pStyle w:val="7"/>
        <w:spacing w:before="60"/>
        <w:rPr>
          <w:b/>
          <w:sz w:val="28"/>
        </w:rPr>
      </w:pPr>
    </w:p>
    <w:p w14:paraId="610E9A2F">
      <w:pPr>
        <w:pStyle w:val="7"/>
        <w:spacing w:before="1"/>
        <w:ind w:left="4078" w:right="4341"/>
        <w:jc w:val="center"/>
      </w:pPr>
      <w:r>
        <w:t>Submitted</w:t>
      </w:r>
      <w:r>
        <w:rPr>
          <w:spacing w:val="-1"/>
        </w:rPr>
        <w:t xml:space="preserve"> </w:t>
      </w:r>
      <w:r>
        <w:rPr>
          <w:spacing w:val="-5"/>
        </w:rPr>
        <w:t>By</w:t>
      </w:r>
    </w:p>
    <w:p w14:paraId="388AC851">
      <w:pPr>
        <w:pStyle w:val="7"/>
        <w:spacing w:before="97"/>
      </w:pPr>
    </w:p>
    <w:p w14:paraId="3DEA2755">
      <w:pPr>
        <w:tabs>
          <w:tab w:val="left" w:pos="6083"/>
        </w:tabs>
        <w:spacing w:line="386" w:lineRule="auto"/>
        <w:ind w:right="108"/>
        <w:jc w:val="center"/>
        <w:rPr>
          <w:b/>
          <w:sz w:val="28"/>
          <w:szCs w:val="28"/>
        </w:rPr>
      </w:pPr>
      <w:r>
        <w:rPr>
          <w:rFonts w:hint="default"/>
          <w:b/>
          <w:sz w:val="28"/>
          <w:szCs w:val="28"/>
          <w:lang w:val="en-US"/>
        </w:rPr>
        <w:t>MYDHELINGAM T (</w:t>
      </w:r>
      <w:r>
        <w:rPr>
          <w:b/>
          <w:sz w:val="28"/>
          <w:szCs w:val="28"/>
        </w:rPr>
        <w:t>927623BCS0</w:t>
      </w:r>
      <w:r>
        <w:rPr>
          <w:rFonts w:hint="default"/>
          <w:b/>
          <w:sz w:val="28"/>
          <w:szCs w:val="28"/>
          <w:lang w:val="en-US"/>
        </w:rPr>
        <w:t>65</w:t>
      </w:r>
      <w:r>
        <w:rPr>
          <w:b/>
          <w:sz w:val="28"/>
          <w:szCs w:val="28"/>
        </w:rPr>
        <w:t>)</w:t>
      </w:r>
    </w:p>
    <w:p w14:paraId="296BAB13">
      <w:pPr>
        <w:pStyle w:val="7"/>
        <w:rPr>
          <w:b/>
          <w:sz w:val="28"/>
        </w:rPr>
      </w:pPr>
    </w:p>
    <w:p w14:paraId="06F92183">
      <w:pPr>
        <w:pStyle w:val="7"/>
        <w:rPr>
          <w:b/>
          <w:sz w:val="28"/>
        </w:rPr>
      </w:pPr>
    </w:p>
    <w:p w14:paraId="2120F5CC">
      <w:pPr>
        <w:pStyle w:val="7"/>
        <w:spacing w:before="118"/>
        <w:rPr>
          <w:b/>
          <w:sz w:val="28"/>
        </w:rPr>
      </w:pPr>
    </w:p>
    <w:p w14:paraId="75A0C087">
      <w:pPr>
        <w:spacing w:before="1"/>
        <w:ind w:left="0" w:right="95" w:firstLine="0"/>
        <w:jc w:val="center"/>
        <w:rPr>
          <w:b/>
          <w:sz w:val="28"/>
        </w:rPr>
      </w:pPr>
      <w:r>
        <w:rPr>
          <w:b/>
          <w:sz w:val="28"/>
        </w:rPr>
        <w:t>DEPARTMENT</w:t>
      </w:r>
      <w:r>
        <w:rPr>
          <w:b/>
          <w:spacing w:val="-10"/>
          <w:sz w:val="28"/>
        </w:rPr>
        <w:t xml:space="preserve"> </w:t>
      </w:r>
      <w:r>
        <w:rPr>
          <w:b/>
          <w:sz w:val="28"/>
        </w:rPr>
        <w:t>OF</w:t>
      </w:r>
      <w:r>
        <w:rPr>
          <w:b/>
          <w:spacing w:val="-7"/>
          <w:sz w:val="28"/>
        </w:rPr>
        <w:t xml:space="preserve"> </w:t>
      </w:r>
      <w:r>
        <w:rPr>
          <w:b/>
          <w:sz w:val="28"/>
        </w:rPr>
        <w:t>COMPUTER</w:t>
      </w:r>
      <w:r>
        <w:rPr>
          <w:b/>
          <w:spacing w:val="-6"/>
          <w:sz w:val="28"/>
        </w:rPr>
        <w:t xml:space="preserve"> </w:t>
      </w:r>
      <w:r>
        <w:rPr>
          <w:b/>
          <w:sz w:val="28"/>
        </w:rPr>
        <w:t>SCIENCE</w:t>
      </w:r>
      <w:r>
        <w:rPr>
          <w:b/>
          <w:spacing w:val="-7"/>
          <w:sz w:val="28"/>
        </w:rPr>
        <w:t xml:space="preserve"> </w:t>
      </w:r>
      <w:r>
        <w:rPr>
          <w:b/>
          <w:sz w:val="28"/>
        </w:rPr>
        <w:t>AND</w:t>
      </w:r>
      <w:r>
        <w:rPr>
          <w:b/>
          <w:spacing w:val="-5"/>
          <w:sz w:val="28"/>
        </w:rPr>
        <w:t xml:space="preserve"> </w:t>
      </w:r>
      <w:r>
        <w:rPr>
          <w:b/>
          <w:spacing w:val="-2"/>
          <w:sz w:val="28"/>
        </w:rPr>
        <w:t>ENGINEERING</w:t>
      </w:r>
    </w:p>
    <w:p w14:paraId="45758C82">
      <w:pPr>
        <w:pStyle w:val="7"/>
        <w:rPr>
          <w:b/>
          <w:sz w:val="28"/>
        </w:rPr>
      </w:pPr>
    </w:p>
    <w:p w14:paraId="64630C7D">
      <w:pPr>
        <w:pStyle w:val="7"/>
        <w:rPr>
          <w:b/>
          <w:sz w:val="28"/>
        </w:rPr>
      </w:pPr>
    </w:p>
    <w:p w14:paraId="7468CBEE">
      <w:pPr>
        <w:pStyle w:val="7"/>
        <w:spacing w:before="253"/>
        <w:rPr>
          <w:b/>
          <w:sz w:val="28"/>
        </w:rPr>
      </w:pPr>
    </w:p>
    <w:p w14:paraId="550556FD">
      <w:pPr>
        <w:pStyle w:val="2"/>
        <w:spacing w:before="1"/>
        <w:ind w:left="0" w:right="274"/>
        <w:jc w:val="center"/>
      </w:pPr>
      <w:r>
        <w:t>M.KUMARASAMY</w:t>
      </w:r>
      <w:r>
        <w:rPr>
          <w:spacing w:val="-18"/>
        </w:rPr>
        <w:t xml:space="preserve"> </w:t>
      </w:r>
      <w:r>
        <w:t>COLLEGE</w:t>
      </w:r>
      <w:r>
        <w:rPr>
          <w:spacing w:val="-17"/>
        </w:rPr>
        <w:t xml:space="preserve"> </w:t>
      </w:r>
      <w:r>
        <w:t>OF</w:t>
      </w:r>
      <w:r>
        <w:rPr>
          <w:spacing w:val="-16"/>
        </w:rPr>
        <w:t xml:space="preserve"> </w:t>
      </w:r>
      <w:r>
        <w:rPr>
          <w:spacing w:val="-2"/>
        </w:rPr>
        <w:t>ENGINEERING</w:t>
      </w:r>
    </w:p>
    <w:p w14:paraId="6A2FA972">
      <w:pPr>
        <w:spacing w:before="3"/>
        <w:ind w:left="4077" w:right="4341" w:firstLine="0"/>
        <w:jc w:val="center"/>
        <w:rPr>
          <w:sz w:val="28"/>
        </w:rPr>
      </w:pPr>
      <w:r>
        <w:rPr>
          <w:spacing w:val="-2"/>
          <w:sz w:val="28"/>
        </w:rPr>
        <w:t>(Autonomous)</w:t>
      </w:r>
    </w:p>
    <w:p w14:paraId="13583D5F">
      <w:pPr>
        <w:pStyle w:val="3"/>
        <w:spacing w:before="319"/>
        <w:ind w:right="266"/>
        <w:jc w:val="center"/>
      </w:pPr>
      <w:r>
        <w:t>KARUR</w:t>
      </w:r>
      <w:r>
        <w:rPr>
          <w:spacing w:val="-7"/>
        </w:rPr>
        <w:t xml:space="preserve"> </w:t>
      </w:r>
      <w:r>
        <w:t>–</w:t>
      </w:r>
      <w:r>
        <w:rPr>
          <w:spacing w:val="-2"/>
        </w:rPr>
        <w:t xml:space="preserve"> </w:t>
      </w:r>
      <w:r>
        <w:t>639</w:t>
      </w:r>
      <w:r>
        <w:rPr>
          <w:spacing w:val="-1"/>
        </w:rPr>
        <w:t xml:space="preserve"> </w:t>
      </w:r>
      <w:r>
        <w:rPr>
          <w:spacing w:val="-5"/>
        </w:rPr>
        <w:t>113</w:t>
      </w:r>
    </w:p>
    <w:p w14:paraId="6B9DD5C3">
      <w:pPr>
        <w:spacing w:before="316"/>
        <w:ind w:left="4078" w:right="4341" w:firstLine="0"/>
        <w:jc w:val="center"/>
        <w:rPr>
          <w:sz w:val="28"/>
        </w:rPr>
      </w:pPr>
      <w:r>
        <w:rPr>
          <w:sz w:val="28"/>
        </w:rPr>
        <w:t>MAY</w:t>
      </w:r>
      <w:r>
        <w:rPr>
          <w:spacing w:val="-2"/>
          <w:sz w:val="28"/>
        </w:rPr>
        <w:t xml:space="preserve"> </w:t>
      </w:r>
      <w:r>
        <w:rPr>
          <w:spacing w:val="-4"/>
          <w:sz w:val="28"/>
        </w:rPr>
        <w:t>2025</w:t>
      </w:r>
    </w:p>
    <w:p w14:paraId="1A536F93">
      <w:pPr>
        <w:spacing w:after="0"/>
        <w:jc w:val="center"/>
        <w:rPr>
          <w:sz w:val="28"/>
        </w:rPr>
        <w:sectPr>
          <w:footerReference r:id="rId5" w:type="default"/>
          <w:footerReference r:id="rId6" w:type="even"/>
          <w:type w:val="continuous"/>
          <w:pgSz w:w="11930" w:h="16860"/>
          <w:pgMar w:top="200" w:right="708" w:bottom="2120" w:left="708" w:header="0" w:footer="1937" w:gutter="0"/>
          <w:pgNumType w:start="1"/>
          <w:cols w:space="720" w:num="1"/>
        </w:sectPr>
      </w:pPr>
    </w:p>
    <w:p w14:paraId="2978F437">
      <w:pPr>
        <w:pStyle w:val="3"/>
        <w:spacing w:before="146"/>
        <w:ind w:left="1973"/>
      </w:pPr>
      <w:r>
        <w:t>M.</w:t>
      </w:r>
      <w:r>
        <w:rPr>
          <w:spacing w:val="-8"/>
        </w:rPr>
        <w:t xml:space="preserve"> </w:t>
      </w:r>
      <w:r>
        <w:t>KUMARASAMY</w:t>
      </w:r>
      <w:r>
        <w:rPr>
          <w:spacing w:val="-3"/>
        </w:rPr>
        <w:t xml:space="preserve"> </w:t>
      </w:r>
      <w:r>
        <w:t>COLLEGE</w:t>
      </w:r>
      <w:r>
        <w:rPr>
          <w:spacing w:val="-4"/>
        </w:rPr>
        <w:t xml:space="preserve"> </w:t>
      </w:r>
      <w:r>
        <w:t>OF</w:t>
      </w:r>
      <w:r>
        <w:rPr>
          <w:spacing w:val="-4"/>
        </w:rPr>
        <w:t xml:space="preserve"> </w:t>
      </w:r>
      <w:r>
        <w:rPr>
          <w:spacing w:val="-2"/>
        </w:rPr>
        <w:t>ENGINEERING</w:t>
      </w:r>
    </w:p>
    <w:p w14:paraId="7532C3AD">
      <w:pPr>
        <w:spacing w:before="280"/>
        <w:ind w:left="0" w:right="109" w:firstLine="0"/>
        <w:jc w:val="center"/>
        <w:rPr>
          <w:b/>
          <w:sz w:val="28"/>
        </w:rPr>
      </w:pPr>
      <w:r>
        <w:rPr>
          <w:b/>
          <w:sz w:val="28"/>
        </w:rPr>
        <w:t>(Autonomous</w:t>
      </w:r>
      <w:r>
        <w:rPr>
          <w:b/>
          <w:spacing w:val="-9"/>
          <w:sz w:val="28"/>
        </w:rPr>
        <w:t xml:space="preserve"> </w:t>
      </w:r>
      <w:r>
        <w:rPr>
          <w:b/>
          <w:sz w:val="28"/>
        </w:rPr>
        <w:t>Institution</w:t>
      </w:r>
      <w:r>
        <w:rPr>
          <w:b/>
          <w:spacing w:val="-7"/>
          <w:sz w:val="28"/>
        </w:rPr>
        <w:t xml:space="preserve"> </w:t>
      </w:r>
      <w:r>
        <w:rPr>
          <w:b/>
          <w:sz w:val="28"/>
        </w:rPr>
        <w:t>affiliated</w:t>
      </w:r>
      <w:r>
        <w:rPr>
          <w:b/>
          <w:spacing w:val="-7"/>
          <w:sz w:val="28"/>
        </w:rPr>
        <w:t xml:space="preserve"> </w:t>
      </w:r>
      <w:r>
        <w:rPr>
          <w:b/>
          <w:sz w:val="28"/>
        </w:rPr>
        <w:t>to</w:t>
      </w:r>
      <w:r>
        <w:rPr>
          <w:b/>
          <w:spacing w:val="-6"/>
          <w:sz w:val="28"/>
        </w:rPr>
        <w:t xml:space="preserve"> </w:t>
      </w:r>
      <w:r>
        <w:rPr>
          <w:b/>
          <w:sz w:val="28"/>
        </w:rPr>
        <w:t>Anna</w:t>
      </w:r>
      <w:r>
        <w:rPr>
          <w:b/>
          <w:spacing w:val="-7"/>
          <w:sz w:val="28"/>
        </w:rPr>
        <w:t xml:space="preserve"> </w:t>
      </w:r>
      <w:r>
        <w:rPr>
          <w:b/>
          <w:sz w:val="28"/>
        </w:rPr>
        <w:t>University,</w:t>
      </w:r>
      <w:r>
        <w:rPr>
          <w:b/>
          <w:spacing w:val="-7"/>
          <w:sz w:val="28"/>
        </w:rPr>
        <w:t xml:space="preserve"> </w:t>
      </w:r>
      <w:r>
        <w:rPr>
          <w:b/>
          <w:spacing w:val="-2"/>
          <w:sz w:val="28"/>
        </w:rPr>
        <w:t>Chennai)</w:t>
      </w:r>
    </w:p>
    <w:p w14:paraId="5E992A2E">
      <w:pPr>
        <w:pStyle w:val="7"/>
        <w:rPr>
          <w:b/>
          <w:sz w:val="28"/>
        </w:rPr>
      </w:pPr>
    </w:p>
    <w:p w14:paraId="21D16D5E">
      <w:pPr>
        <w:pStyle w:val="7"/>
        <w:spacing w:before="6"/>
        <w:rPr>
          <w:b/>
          <w:sz w:val="28"/>
        </w:rPr>
      </w:pPr>
    </w:p>
    <w:p w14:paraId="13E27AB2">
      <w:pPr>
        <w:pStyle w:val="3"/>
        <w:ind w:right="102"/>
        <w:jc w:val="center"/>
      </w:pPr>
      <w:r>
        <w:t>KARUR</w:t>
      </w:r>
      <w:r>
        <w:rPr>
          <w:spacing w:val="-7"/>
        </w:rPr>
        <w:t xml:space="preserve"> </w:t>
      </w:r>
      <w:r>
        <w:t>–</w:t>
      </w:r>
      <w:r>
        <w:rPr>
          <w:spacing w:val="-2"/>
        </w:rPr>
        <w:t xml:space="preserve"> </w:t>
      </w:r>
      <w:r>
        <w:t>639</w:t>
      </w:r>
      <w:r>
        <w:rPr>
          <w:spacing w:val="-1"/>
        </w:rPr>
        <w:t xml:space="preserve"> </w:t>
      </w:r>
      <w:r>
        <w:rPr>
          <w:spacing w:val="-5"/>
        </w:rPr>
        <w:t>113</w:t>
      </w:r>
    </w:p>
    <w:p w14:paraId="7ABF9F9B">
      <w:pPr>
        <w:pStyle w:val="7"/>
        <w:rPr>
          <w:b/>
          <w:sz w:val="28"/>
        </w:rPr>
      </w:pPr>
    </w:p>
    <w:p w14:paraId="5DB2171B">
      <w:pPr>
        <w:pStyle w:val="7"/>
        <w:spacing w:before="220"/>
        <w:rPr>
          <w:b/>
          <w:sz w:val="28"/>
        </w:rPr>
      </w:pPr>
    </w:p>
    <w:p w14:paraId="01E8B47C">
      <w:pPr>
        <w:spacing w:before="0"/>
        <w:ind w:left="0" w:right="103" w:firstLine="0"/>
        <w:jc w:val="center"/>
        <w:rPr>
          <w:b/>
          <w:sz w:val="28"/>
        </w:rPr>
      </w:pPr>
      <w:r>
        <w:rPr>
          <w:b/>
          <w:sz w:val="28"/>
        </w:rPr>
        <w:t>BONAFIDE</w:t>
      </w:r>
      <w:r>
        <w:rPr>
          <w:b/>
          <w:spacing w:val="-9"/>
          <w:sz w:val="28"/>
        </w:rPr>
        <w:t xml:space="preserve"> </w:t>
      </w:r>
      <w:r>
        <w:rPr>
          <w:b/>
          <w:spacing w:val="-2"/>
          <w:sz w:val="28"/>
        </w:rPr>
        <w:t>CERTIFICATE</w:t>
      </w:r>
    </w:p>
    <w:p w14:paraId="182EE8F5">
      <w:pPr>
        <w:pStyle w:val="7"/>
        <w:rPr>
          <w:b/>
          <w:sz w:val="28"/>
        </w:rPr>
      </w:pPr>
    </w:p>
    <w:p w14:paraId="2AB19DD2">
      <w:pPr>
        <w:pStyle w:val="7"/>
        <w:spacing w:before="1"/>
        <w:rPr>
          <w:b/>
          <w:sz w:val="28"/>
        </w:rPr>
      </w:pPr>
    </w:p>
    <w:p w14:paraId="78CE0070">
      <w:pPr>
        <w:spacing w:before="1" w:line="360" w:lineRule="auto"/>
        <w:ind w:left="732" w:right="5" w:firstLine="0"/>
        <w:jc w:val="both"/>
        <w:rPr>
          <w:sz w:val="28"/>
        </w:rPr>
      </w:pPr>
      <w:r>
        <w:rPr>
          <w:sz w:val="28"/>
        </w:rPr>
        <w:t xml:space="preserve">This is to certify that this project report on </w:t>
      </w:r>
      <w:r>
        <w:rPr>
          <w:b/>
          <w:sz w:val="28"/>
        </w:rPr>
        <w:t>“</w:t>
      </w:r>
      <w:r>
        <w:rPr>
          <w:rFonts w:hint="default"/>
          <w:b/>
          <w:sz w:val="28"/>
          <w:lang w:val="en-US"/>
        </w:rPr>
        <w:t>BLOOD DONATION MANAGEMENT SYSTEM</w:t>
      </w:r>
      <w:r>
        <w:rPr>
          <w:b/>
          <w:sz w:val="28"/>
        </w:rPr>
        <w:t>”</w:t>
      </w:r>
      <w:r>
        <w:rPr>
          <w:b/>
          <w:spacing w:val="-4"/>
          <w:sz w:val="28"/>
        </w:rPr>
        <w:t xml:space="preserve"> </w:t>
      </w:r>
      <w:r>
        <w:rPr>
          <w:sz w:val="28"/>
        </w:rPr>
        <w:t>is</w:t>
      </w:r>
      <w:r>
        <w:rPr>
          <w:spacing w:val="-5"/>
          <w:sz w:val="28"/>
        </w:rPr>
        <w:t xml:space="preserve"> </w:t>
      </w:r>
      <w:r>
        <w:rPr>
          <w:sz w:val="28"/>
        </w:rPr>
        <w:t>the</w:t>
      </w:r>
      <w:r>
        <w:rPr>
          <w:spacing w:val="-5"/>
          <w:sz w:val="28"/>
        </w:rPr>
        <w:t xml:space="preserve"> </w:t>
      </w:r>
      <w:r>
        <w:rPr>
          <w:sz w:val="28"/>
        </w:rPr>
        <w:t>bonafide</w:t>
      </w:r>
      <w:r>
        <w:rPr>
          <w:spacing w:val="-5"/>
          <w:sz w:val="28"/>
        </w:rPr>
        <w:t xml:space="preserve"> </w:t>
      </w:r>
      <w:r>
        <w:rPr>
          <w:sz w:val="28"/>
        </w:rPr>
        <w:t>work</w:t>
      </w:r>
      <w:r>
        <w:rPr>
          <w:spacing w:val="-7"/>
          <w:sz w:val="28"/>
        </w:rPr>
        <w:t xml:space="preserve"> </w:t>
      </w:r>
      <w:r>
        <w:rPr>
          <w:sz w:val="28"/>
        </w:rPr>
        <w:t>of</w:t>
      </w:r>
      <w:r>
        <w:rPr>
          <w:spacing w:val="-3"/>
          <w:sz w:val="28"/>
        </w:rPr>
        <w:t xml:space="preserve"> </w:t>
      </w:r>
      <w:r>
        <w:rPr>
          <w:rFonts w:hint="default"/>
          <w:b/>
          <w:bCs/>
          <w:spacing w:val="-3"/>
          <w:sz w:val="28"/>
          <w:lang w:val="en-US"/>
        </w:rPr>
        <w:t>MYDHELINGAM</w:t>
      </w:r>
      <w:r>
        <w:rPr>
          <w:rFonts w:hint="default"/>
          <w:b/>
          <w:bCs/>
          <w:spacing w:val="-3"/>
          <w:sz w:val="28"/>
          <w:lang w:val="en-US"/>
        </w:rPr>
        <w:t xml:space="preserve"> T(927623BCS065) </w:t>
      </w:r>
      <w:r>
        <w:rPr>
          <w:sz w:val="28"/>
        </w:rPr>
        <w:t xml:space="preserve">who carried out the project work during the academic year 2024 - 2025 under my </w:t>
      </w:r>
      <w:r>
        <w:rPr>
          <w:spacing w:val="-2"/>
          <w:sz w:val="28"/>
        </w:rPr>
        <w:t>supervision.</w:t>
      </w:r>
    </w:p>
    <w:p w14:paraId="19204AF2">
      <w:pPr>
        <w:pStyle w:val="7"/>
        <w:rPr>
          <w:sz w:val="20"/>
        </w:rPr>
      </w:pPr>
    </w:p>
    <w:p w14:paraId="2B5D190B">
      <w:pPr>
        <w:pStyle w:val="7"/>
        <w:rPr>
          <w:sz w:val="20"/>
        </w:rPr>
      </w:pPr>
    </w:p>
    <w:p w14:paraId="5A795DE6">
      <w:pPr>
        <w:pStyle w:val="7"/>
        <w:rPr>
          <w:sz w:val="20"/>
        </w:rPr>
      </w:pPr>
    </w:p>
    <w:p w14:paraId="19966660">
      <w:pPr>
        <w:pStyle w:val="7"/>
        <w:rPr>
          <w:sz w:val="20"/>
        </w:rPr>
      </w:pPr>
    </w:p>
    <w:p w14:paraId="0FD2B497">
      <w:pPr>
        <w:pStyle w:val="7"/>
        <w:rPr>
          <w:sz w:val="20"/>
        </w:rPr>
      </w:pPr>
    </w:p>
    <w:p w14:paraId="2C8E271F">
      <w:pPr>
        <w:pStyle w:val="7"/>
        <w:rPr>
          <w:sz w:val="20"/>
        </w:rPr>
      </w:pPr>
    </w:p>
    <w:p w14:paraId="0AE5BB50">
      <w:pPr>
        <w:pStyle w:val="7"/>
        <w:rPr>
          <w:sz w:val="20"/>
        </w:rPr>
      </w:pPr>
    </w:p>
    <w:p w14:paraId="641F74FC">
      <w:pPr>
        <w:pStyle w:val="7"/>
        <w:rPr>
          <w:sz w:val="20"/>
        </w:rPr>
      </w:pPr>
    </w:p>
    <w:p w14:paraId="69E0E146">
      <w:pPr>
        <w:pStyle w:val="7"/>
        <w:spacing w:before="217"/>
        <w:rPr>
          <w:sz w:val="20"/>
        </w:rPr>
      </w:pPr>
    </w:p>
    <w:tbl>
      <w:tblPr>
        <w:tblStyle w:val="6"/>
        <w:tblW w:w="0" w:type="auto"/>
        <w:tblInd w:w="69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55"/>
        <w:gridCol w:w="4555"/>
      </w:tblGrid>
      <w:tr w14:paraId="613C3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1" w:hRule="atLeast"/>
        </w:trPr>
        <w:tc>
          <w:tcPr>
            <w:tcW w:w="4555" w:type="dxa"/>
          </w:tcPr>
          <w:p w14:paraId="142C00B3">
            <w:pPr>
              <w:pStyle w:val="16"/>
              <w:spacing w:before="0" w:line="266" w:lineRule="exact"/>
              <w:ind w:left="50"/>
              <w:rPr>
                <w:sz w:val="24"/>
              </w:rPr>
            </w:pPr>
            <w:r>
              <w:rPr>
                <w:spacing w:val="-2"/>
                <w:sz w:val="24"/>
              </w:rPr>
              <w:t>Signature</w:t>
            </w:r>
          </w:p>
        </w:tc>
        <w:tc>
          <w:tcPr>
            <w:tcW w:w="4555" w:type="dxa"/>
          </w:tcPr>
          <w:p w14:paraId="778C6EE1">
            <w:pPr>
              <w:pStyle w:val="16"/>
              <w:spacing w:before="0" w:line="266" w:lineRule="exact"/>
              <w:ind w:left="535"/>
              <w:rPr>
                <w:sz w:val="24"/>
              </w:rPr>
            </w:pPr>
            <w:r>
              <w:rPr>
                <w:spacing w:val="-2"/>
                <w:sz w:val="24"/>
              </w:rPr>
              <w:t>Signature</w:t>
            </w:r>
          </w:p>
        </w:tc>
      </w:tr>
      <w:tr w14:paraId="6B6CC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4" w:hRule="atLeast"/>
        </w:trPr>
        <w:tc>
          <w:tcPr>
            <w:tcW w:w="4555" w:type="dxa"/>
          </w:tcPr>
          <w:p w14:paraId="6E8A2929">
            <w:pPr>
              <w:pStyle w:val="16"/>
              <w:spacing w:before="135"/>
              <w:ind w:left="50"/>
              <w:rPr>
                <w:b/>
                <w:sz w:val="24"/>
              </w:rPr>
            </w:pPr>
            <w:r>
              <w:rPr>
                <w:b/>
                <w:sz w:val="24"/>
              </w:rPr>
              <w:t>Mrs.</w:t>
            </w:r>
            <w:r>
              <w:rPr>
                <w:b/>
                <w:spacing w:val="-3"/>
                <w:sz w:val="24"/>
              </w:rPr>
              <w:t xml:space="preserve"> </w:t>
            </w:r>
            <w:r>
              <w:rPr>
                <w:b/>
                <w:sz w:val="24"/>
              </w:rPr>
              <w:t>P.</w:t>
            </w:r>
            <w:r>
              <w:rPr>
                <w:b/>
                <w:spacing w:val="-1"/>
                <w:sz w:val="24"/>
              </w:rPr>
              <w:t xml:space="preserve"> </w:t>
            </w:r>
            <w:r>
              <w:rPr>
                <w:b/>
                <w:sz w:val="24"/>
              </w:rPr>
              <w:t xml:space="preserve">PRIYA </w:t>
            </w:r>
            <w:r>
              <w:rPr>
                <w:b/>
                <w:spacing w:val="-2"/>
                <w:sz w:val="24"/>
              </w:rPr>
              <w:t>M.E.,</w:t>
            </w:r>
          </w:p>
        </w:tc>
        <w:tc>
          <w:tcPr>
            <w:tcW w:w="4555" w:type="dxa"/>
          </w:tcPr>
          <w:p w14:paraId="6E5CD0A6">
            <w:pPr>
              <w:pStyle w:val="16"/>
              <w:spacing w:before="135"/>
              <w:ind w:left="535"/>
              <w:rPr>
                <w:b/>
                <w:sz w:val="24"/>
              </w:rPr>
            </w:pPr>
            <w:r>
              <w:rPr>
                <w:b/>
                <w:sz w:val="24"/>
              </w:rPr>
              <w:t>Dr.</w:t>
            </w:r>
            <w:r>
              <w:rPr>
                <w:b/>
                <w:spacing w:val="-1"/>
                <w:sz w:val="24"/>
              </w:rPr>
              <w:t xml:space="preserve"> </w:t>
            </w:r>
            <w:r>
              <w:rPr>
                <w:b/>
                <w:sz w:val="24"/>
              </w:rPr>
              <w:t>D.</w:t>
            </w:r>
            <w:r>
              <w:rPr>
                <w:b/>
                <w:spacing w:val="-2"/>
                <w:sz w:val="24"/>
              </w:rPr>
              <w:t xml:space="preserve"> </w:t>
            </w:r>
            <w:r>
              <w:rPr>
                <w:b/>
                <w:sz w:val="24"/>
              </w:rPr>
              <w:t xml:space="preserve">PRADEEP </w:t>
            </w:r>
            <w:r>
              <w:rPr>
                <w:b/>
                <w:spacing w:val="-2"/>
                <w:sz w:val="24"/>
              </w:rPr>
              <w:t>M.E.,Ph.D.,</w:t>
            </w:r>
          </w:p>
        </w:tc>
      </w:tr>
      <w:tr w14:paraId="15E8B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1" w:hRule="atLeast"/>
        </w:trPr>
        <w:tc>
          <w:tcPr>
            <w:tcW w:w="4555" w:type="dxa"/>
          </w:tcPr>
          <w:p w14:paraId="6B9DC0EA">
            <w:pPr>
              <w:pStyle w:val="16"/>
              <w:spacing w:before="133"/>
              <w:ind w:left="50"/>
              <w:rPr>
                <w:b/>
                <w:sz w:val="24"/>
              </w:rPr>
            </w:pPr>
            <w:r>
              <w:rPr>
                <w:b/>
                <w:spacing w:val="-2"/>
                <w:sz w:val="24"/>
              </w:rPr>
              <w:t>SUPERVISOR,</w:t>
            </w:r>
          </w:p>
        </w:tc>
        <w:tc>
          <w:tcPr>
            <w:tcW w:w="4555" w:type="dxa"/>
          </w:tcPr>
          <w:p w14:paraId="6E34BF48">
            <w:pPr>
              <w:pStyle w:val="16"/>
              <w:spacing w:before="133"/>
              <w:ind w:left="535"/>
              <w:rPr>
                <w:b/>
                <w:sz w:val="24"/>
              </w:rPr>
            </w:pPr>
            <w:r>
              <w:rPr>
                <w:b/>
                <w:sz w:val="24"/>
              </w:rPr>
              <w:t>HEAD</w:t>
            </w:r>
            <w:r>
              <w:rPr>
                <w:b/>
                <w:spacing w:val="-1"/>
                <w:sz w:val="24"/>
              </w:rPr>
              <w:t xml:space="preserve"> </w:t>
            </w:r>
            <w:r>
              <w:rPr>
                <w:b/>
                <w:sz w:val="24"/>
              </w:rPr>
              <w:t xml:space="preserve">OF THE </w:t>
            </w:r>
            <w:r>
              <w:rPr>
                <w:b/>
                <w:spacing w:val="-2"/>
                <w:sz w:val="24"/>
              </w:rPr>
              <w:t>DEPARTMENT,</w:t>
            </w:r>
          </w:p>
        </w:tc>
      </w:tr>
      <w:tr w14:paraId="52D1C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7" w:hRule="atLeast"/>
        </w:trPr>
        <w:tc>
          <w:tcPr>
            <w:tcW w:w="4555" w:type="dxa"/>
          </w:tcPr>
          <w:p w14:paraId="3A67F9E3">
            <w:pPr>
              <w:pStyle w:val="16"/>
              <w:spacing w:before="29" w:line="410" w:lineRule="exact"/>
              <w:ind w:left="50"/>
              <w:rPr>
                <w:sz w:val="24"/>
              </w:rPr>
            </w:pPr>
            <w:r>
              <w:rPr>
                <w:sz w:val="24"/>
              </w:rPr>
              <w:t>Department</w:t>
            </w:r>
            <w:r>
              <w:rPr>
                <w:spacing w:val="-11"/>
                <w:sz w:val="24"/>
              </w:rPr>
              <w:t xml:space="preserve"> </w:t>
            </w:r>
            <w:r>
              <w:rPr>
                <w:sz w:val="24"/>
              </w:rPr>
              <w:t>of</w:t>
            </w:r>
            <w:r>
              <w:rPr>
                <w:spacing w:val="-11"/>
                <w:sz w:val="24"/>
              </w:rPr>
              <w:t xml:space="preserve"> </w:t>
            </w:r>
            <w:r>
              <w:rPr>
                <w:sz w:val="24"/>
              </w:rPr>
              <w:t>Computer</w:t>
            </w:r>
            <w:r>
              <w:rPr>
                <w:spacing w:val="-11"/>
                <w:sz w:val="24"/>
              </w:rPr>
              <w:t xml:space="preserve"> </w:t>
            </w:r>
            <w:r>
              <w:rPr>
                <w:sz w:val="24"/>
              </w:rPr>
              <w:t>Science</w:t>
            </w:r>
            <w:r>
              <w:rPr>
                <w:spacing w:val="-11"/>
                <w:sz w:val="24"/>
              </w:rPr>
              <w:t xml:space="preserve"> </w:t>
            </w:r>
            <w:r>
              <w:rPr>
                <w:sz w:val="24"/>
              </w:rPr>
              <w:t xml:space="preserve">and </w:t>
            </w:r>
            <w:r>
              <w:rPr>
                <w:spacing w:val="-2"/>
                <w:sz w:val="24"/>
              </w:rPr>
              <w:t>Engineering,</w:t>
            </w:r>
          </w:p>
        </w:tc>
        <w:tc>
          <w:tcPr>
            <w:tcW w:w="4555" w:type="dxa"/>
          </w:tcPr>
          <w:p w14:paraId="62C89ED2">
            <w:pPr>
              <w:pStyle w:val="16"/>
              <w:spacing w:before="29" w:line="410" w:lineRule="exact"/>
              <w:ind w:left="535"/>
              <w:rPr>
                <w:sz w:val="24"/>
              </w:rPr>
            </w:pPr>
            <w:r>
              <w:rPr>
                <w:sz w:val="24"/>
              </w:rPr>
              <w:t>Department</w:t>
            </w:r>
            <w:r>
              <w:rPr>
                <w:spacing w:val="-11"/>
                <w:sz w:val="24"/>
              </w:rPr>
              <w:t xml:space="preserve"> </w:t>
            </w:r>
            <w:r>
              <w:rPr>
                <w:sz w:val="24"/>
              </w:rPr>
              <w:t>of</w:t>
            </w:r>
            <w:r>
              <w:rPr>
                <w:spacing w:val="-12"/>
                <w:sz w:val="24"/>
              </w:rPr>
              <w:t xml:space="preserve"> </w:t>
            </w:r>
            <w:r>
              <w:rPr>
                <w:sz w:val="24"/>
              </w:rPr>
              <w:t>Computer</w:t>
            </w:r>
            <w:r>
              <w:rPr>
                <w:spacing w:val="-10"/>
                <w:sz w:val="24"/>
              </w:rPr>
              <w:t xml:space="preserve"> </w:t>
            </w:r>
            <w:r>
              <w:rPr>
                <w:sz w:val="24"/>
              </w:rPr>
              <w:t>Science</w:t>
            </w:r>
            <w:r>
              <w:rPr>
                <w:spacing w:val="-12"/>
                <w:sz w:val="24"/>
              </w:rPr>
              <w:t xml:space="preserve"> </w:t>
            </w:r>
            <w:r>
              <w:rPr>
                <w:sz w:val="24"/>
              </w:rPr>
              <w:t xml:space="preserve">and </w:t>
            </w:r>
            <w:r>
              <w:rPr>
                <w:spacing w:val="-2"/>
                <w:sz w:val="24"/>
              </w:rPr>
              <w:t>Engineering,</w:t>
            </w:r>
          </w:p>
        </w:tc>
      </w:tr>
      <w:tr w14:paraId="66BDE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1" w:hRule="atLeast"/>
        </w:trPr>
        <w:tc>
          <w:tcPr>
            <w:tcW w:w="4555" w:type="dxa"/>
          </w:tcPr>
          <w:p w14:paraId="2B111E6A">
            <w:pPr>
              <w:pStyle w:val="16"/>
              <w:spacing w:before="98"/>
              <w:ind w:left="50"/>
              <w:rPr>
                <w:sz w:val="24"/>
              </w:rPr>
            </w:pPr>
            <w:r>
              <w:rPr>
                <w:sz w:val="24"/>
              </w:rPr>
              <w:t>M.</w:t>
            </w:r>
            <w:r>
              <w:rPr>
                <w:spacing w:val="-3"/>
                <w:sz w:val="24"/>
              </w:rPr>
              <w:t xml:space="preserve"> </w:t>
            </w:r>
            <w:r>
              <w:rPr>
                <w:sz w:val="24"/>
              </w:rPr>
              <w:t>Kumarasamy</w:t>
            </w:r>
            <w:r>
              <w:rPr>
                <w:spacing w:val="-1"/>
                <w:sz w:val="24"/>
              </w:rPr>
              <w:t xml:space="preserve"> </w:t>
            </w:r>
            <w:r>
              <w:rPr>
                <w:sz w:val="24"/>
              </w:rPr>
              <w:t>College of</w:t>
            </w:r>
            <w:r>
              <w:rPr>
                <w:spacing w:val="-1"/>
                <w:sz w:val="24"/>
              </w:rPr>
              <w:t xml:space="preserve"> </w:t>
            </w:r>
            <w:r>
              <w:rPr>
                <w:spacing w:val="-2"/>
                <w:sz w:val="24"/>
              </w:rPr>
              <w:t>Engineering,</w:t>
            </w:r>
          </w:p>
        </w:tc>
        <w:tc>
          <w:tcPr>
            <w:tcW w:w="4555" w:type="dxa"/>
          </w:tcPr>
          <w:p w14:paraId="1A8EAB89">
            <w:pPr>
              <w:pStyle w:val="16"/>
              <w:spacing w:before="98"/>
              <w:ind w:left="535"/>
              <w:rPr>
                <w:sz w:val="24"/>
              </w:rPr>
            </w:pPr>
            <w:r>
              <w:rPr>
                <w:sz w:val="24"/>
              </w:rPr>
              <w:t>M.</w:t>
            </w:r>
            <w:r>
              <w:rPr>
                <w:spacing w:val="-3"/>
                <w:sz w:val="24"/>
              </w:rPr>
              <w:t xml:space="preserve"> </w:t>
            </w:r>
            <w:r>
              <w:rPr>
                <w:sz w:val="24"/>
              </w:rPr>
              <w:t>Kumarasamy</w:t>
            </w:r>
            <w:r>
              <w:rPr>
                <w:spacing w:val="-1"/>
                <w:sz w:val="24"/>
              </w:rPr>
              <w:t xml:space="preserve"> </w:t>
            </w:r>
            <w:r>
              <w:rPr>
                <w:sz w:val="24"/>
              </w:rPr>
              <w:t>College of</w:t>
            </w:r>
            <w:r>
              <w:rPr>
                <w:spacing w:val="-1"/>
                <w:sz w:val="24"/>
              </w:rPr>
              <w:t xml:space="preserve"> </w:t>
            </w:r>
            <w:r>
              <w:rPr>
                <w:spacing w:val="-2"/>
                <w:sz w:val="24"/>
              </w:rPr>
              <w:t>Engineering,</w:t>
            </w:r>
          </w:p>
        </w:tc>
      </w:tr>
      <w:tr w14:paraId="71C7E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2" w:hRule="atLeast"/>
        </w:trPr>
        <w:tc>
          <w:tcPr>
            <w:tcW w:w="4555" w:type="dxa"/>
          </w:tcPr>
          <w:p w14:paraId="41A07700">
            <w:pPr>
              <w:pStyle w:val="16"/>
              <w:spacing w:before="97" w:line="256" w:lineRule="exact"/>
              <w:ind w:left="50"/>
              <w:rPr>
                <w:sz w:val="24"/>
              </w:rPr>
            </w:pPr>
            <w:r>
              <w:rPr>
                <w:sz w:val="24"/>
              </w:rPr>
              <w:t>Thalavapalayam,</w:t>
            </w:r>
            <w:r>
              <w:rPr>
                <w:spacing w:val="-1"/>
                <w:sz w:val="24"/>
              </w:rPr>
              <w:t xml:space="preserve"> </w:t>
            </w:r>
            <w:r>
              <w:rPr>
                <w:sz w:val="24"/>
              </w:rPr>
              <w:t>Karur</w:t>
            </w:r>
            <w:r>
              <w:rPr>
                <w:spacing w:val="-2"/>
                <w:sz w:val="24"/>
              </w:rPr>
              <w:t xml:space="preserve"> </w:t>
            </w:r>
            <w:r>
              <w:rPr>
                <w:sz w:val="24"/>
              </w:rPr>
              <w:t>-639</w:t>
            </w:r>
            <w:r>
              <w:rPr>
                <w:spacing w:val="-1"/>
                <w:sz w:val="24"/>
              </w:rPr>
              <w:t xml:space="preserve"> </w:t>
            </w:r>
            <w:r>
              <w:rPr>
                <w:spacing w:val="-4"/>
                <w:sz w:val="24"/>
              </w:rPr>
              <w:t>113.</w:t>
            </w:r>
          </w:p>
        </w:tc>
        <w:tc>
          <w:tcPr>
            <w:tcW w:w="4555" w:type="dxa"/>
          </w:tcPr>
          <w:p w14:paraId="47FF20AA">
            <w:pPr>
              <w:pStyle w:val="16"/>
              <w:spacing w:before="97" w:line="256" w:lineRule="exact"/>
              <w:ind w:left="535"/>
              <w:rPr>
                <w:sz w:val="24"/>
              </w:rPr>
            </w:pPr>
            <w:r>
              <w:rPr>
                <w:sz w:val="24"/>
              </w:rPr>
              <w:t>Thalavapalayam,</w:t>
            </w:r>
            <w:r>
              <w:rPr>
                <w:spacing w:val="-1"/>
                <w:sz w:val="24"/>
              </w:rPr>
              <w:t xml:space="preserve"> </w:t>
            </w:r>
            <w:r>
              <w:rPr>
                <w:sz w:val="24"/>
              </w:rPr>
              <w:t>Karur</w:t>
            </w:r>
            <w:r>
              <w:rPr>
                <w:spacing w:val="-1"/>
                <w:sz w:val="24"/>
              </w:rPr>
              <w:t xml:space="preserve"> </w:t>
            </w:r>
            <w:r>
              <w:rPr>
                <w:sz w:val="24"/>
              </w:rPr>
              <w:t>-639</w:t>
            </w:r>
            <w:r>
              <w:rPr>
                <w:spacing w:val="-1"/>
                <w:sz w:val="24"/>
              </w:rPr>
              <w:t xml:space="preserve"> </w:t>
            </w:r>
            <w:r>
              <w:rPr>
                <w:spacing w:val="-4"/>
                <w:sz w:val="24"/>
              </w:rPr>
              <w:t>113.</w:t>
            </w:r>
          </w:p>
        </w:tc>
      </w:tr>
    </w:tbl>
    <w:p w14:paraId="5C937DDA">
      <w:pPr>
        <w:pStyle w:val="7"/>
        <w:rPr>
          <w:sz w:val="20"/>
        </w:rPr>
      </w:pPr>
    </w:p>
    <w:p w14:paraId="2B45B6BE">
      <w:pPr>
        <w:pStyle w:val="7"/>
        <w:spacing w:before="64"/>
        <w:rPr>
          <w:sz w:val="20"/>
        </w:rPr>
      </w:pPr>
      <w:r>
        <w:rPr>
          <w:sz w:val="20"/>
        </w:rPr>
        <w:drawing>
          <wp:anchor distT="0" distB="0" distL="0" distR="0" simplePos="0" relativeHeight="251695104" behindDoc="1" locked="0" layoutInCell="1" allowOverlap="1">
            <wp:simplePos x="0" y="0"/>
            <wp:positionH relativeFrom="page">
              <wp:posOffset>3703320</wp:posOffset>
            </wp:positionH>
            <wp:positionV relativeFrom="paragraph">
              <wp:posOffset>201295</wp:posOffset>
            </wp:positionV>
            <wp:extent cx="127635" cy="16700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6" cstate="print"/>
                    <a:stretch>
                      <a:fillRect/>
                    </a:stretch>
                  </pic:blipFill>
                  <pic:spPr>
                    <a:xfrm>
                      <a:off x="0" y="0"/>
                      <a:ext cx="127686" cy="166878"/>
                    </a:xfrm>
                    <a:prstGeom prst="rect">
                      <a:avLst/>
                    </a:prstGeom>
                  </pic:spPr>
                </pic:pic>
              </a:graphicData>
            </a:graphic>
          </wp:anchor>
        </w:drawing>
      </w:r>
    </w:p>
    <w:p w14:paraId="21D5FF4C">
      <w:pPr>
        <w:pStyle w:val="7"/>
        <w:spacing w:after="0"/>
        <w:rPr>
          <w:sz w:val="20"/>
        </w:rPr>
        <w:sectPr>
          <w:headerReference r:id="rId7" w:type="default"/>
          <w:headerReference r:id="rId8" w:type="even"/>
          <w:pgSz w:w="11930" w:h="16860"/>
          <w:pgMar w:top="2020" w:right="708" w:bottom="1480" w:left="708" w:header="544" w:footer="0" w:gutter="0"/>
          <w:cols w:space="720" w:num="1"/>
        </w:sectPr>
      </w:pPr>
    </w:p>
    <w:p w14:paraId="672CFCD6">
      <w:pPr>
        <w:pStyle w:val="7"/>
      </w:pPr>
    </w:p>
    <w:p w14:paraId="2CBA256E">
      <w:pPr>
        <w:pStyle w:val="7"/>
        <w:spacing w:before="161"/>
      </w:pPr>
    </w:p>
    <w:p w14:paraId="1C3CD791">
      <w:pPr>
        <w:pStyle w:val="4"/>
        <w:spacing w:line="568" w:lineRule="auto"/>
        <w:ind w:right="782" w:firstLine="1223"/>
        <w:rPr>
          <w:u w:val="none"/>
        </w:rPr>
      </w:pPr>
      <w:r>
        <w:rPr>
          <w:u w:val="none"/>
        </w:rPr>
        <w:t>DEPARTMENT</w:t>
      </w:r>
      <w:r>
        <w:rPr>
          <w:spacing w:val="-6"/>
          <w:u w:val="none"/>
        </w:rPr>
        <w:t xml:space="preserve"> </w:t>
      </w:r>
      <w:r>
        <w:rPr>
          <w:u w:val="none"/>
        </w:rPr>
        <w:t>OF</w:t>
      </w:r>
      <w:r>
        <w:rPr>
          <w:spacing w:val="-5"/>
          <w:u w:val="none"/>
        </w:rPr>
        <w:t xml:space="preserve"> </w:t>
      </w:r>
      <w:r>
        <w:rPr>
          <w:u w:val="none"/>
        </w:rPr>
        <w:t>COMPUTER</w:t>
      </w:r>
      <w:r>
        <w:rPr>
          <w:spacing w:val="-6"/>
          <w:u w:val="none"/>
        </w:rPr>
        <w:t xml:space="preserve"> </w:t>
      </w:r>
      <w:r>
        <w:rPr>
          <w:u w:val="none"/>
        </w:rPr>
        <w:t>SCIENCE</w:t>
      </w:r>
      <w:r>
        <w:rPr>
          <w:spacing w:val="-6"/>
          <w:u w:val="none"/>
        </w:rPr>
        <w:t xml:space="preserve"> </w:t>
      </w:r>
      <w:r>
        <w:rPr>
          <w:u w:val="none"/>
        </w:rPr>
        <w:t>AND</w:t>
      </w:r>
      <w:r>
        <w:rPr>
          <w:spacing w:val="-6"/>
          <w:u w:val="none"/>
        </w:rPr>
        <w:t xml:space="preserve"> </w:t>
      </w:r>
      <w:r>
        <w:rPr>
          <w:u w:val="none"/>
        </w:rPr>
        <w:t xml:space="preserve">ENGINEERING </w:t>
      </w:r>
      <w:r>
        <w:rPr>
          <w:u w:val="single"/>
        </w:rPr>
        <w:t>VISION OF THE INSTITUTION</w:t>
      </w:r>
    </w:p>
    <w:p w14:paraId="2168069A">
      <w:pPr>
        <w:pStyle w:val="7"/>
        <w:ind w:left="653"/>
      </w:pPr>
      <w:r>
        <w:t>To</w:t>
      </w:r>
      <w:r>
        <w:rPr>
          <w:spacing w:val="-1"/>
        </w:rPr>
        <w:t xml:space="preserve"> </w:t>
      </w:r>
      <w:r>
        <w:t>emerge as</w:t>
      </w:r>
      <w:r>
        <w:rPr>
          <w:spacing w:val="-1"/>
        </w:rPr>
        <w:t xml:space="preserve"> </w:t>
      </w:r>
      <w:r>
        <w:t>a</w:t>
      </w:r>
      <w:r>
        <w:rPr>
          <w:spacing w:val="-2"/>
        </w:rPr>
        <w:t xml:space="preserve"> </w:t>
      </w:r>
      <w:r>
        <w:t>leader</w:t>
      </w:r>
      <w:r>
        <w:rPr>
          <w:spacing w:val="1"/>
        </w:rPr>
        <w:t xml:space="preserve"> </w:t>
      </w:r>
      <w:r>
        <w:t>among</w:t>
      </w:r>
      <w:r>
        <w:rPr>
          <w:spacing w:val="-1"/>
        </w:rPr>
        <w:t xml:space="preserve"> </w:t>
      </w:r>
      <w:r>
        <w:t>the</w:t>
      </w:r>
      <w:r>
        <w:rPr>
          <w:spacing w:val="-2"/>
        </w:rPr>
        <w:t xml:space="preserve"> </w:t>
      </w:r>
      <w:r>
        <w:t>top</w:t>
      </w:r>
      <w:r>
        <w:rPr>
          <w:spacing w:val="-1"/>
        </w:rPr>
        <w:t xml:space="preserve"> </w:t>
      </w:r>
      <w:r>
        <w:t>institutions</w:t>
      </w:r>
      <w:r>
        <w:rPr>
          <w:spacing w:val="-3"/>
        </w:rPr>
        <w:t xml:space="preserve"> </w:t>
      </w:r>
      <w:r>
        <w:t>in the</w:t>
      </w:r>
      <w:r>
        <w:rPr>
          <w:spacing w:val="-2"/>
        </w:rPr>
        <w:t xml:space="preserve"> </w:t>
      </w:r>
      <w:r>
        <w:t>field</w:t>
      </w:r>
      <w:r>
        <w:rPr>
          <w:spacing w:val="-1"/>
        </w:rPr>
        <w:t xml:space="preserve"> </w:t>
      </w:r>
      <w:r>
        <w:t>of</w:t>
      </w:r>
      <w:r>
        <w:rPr>
          <w:spacing w:val="-1"/>
        </w:rPr>
        <w:t xml:space="preserve"> </w:t>
      </w:r>
      <w:r>
        <w:t xml:space="preserve">technical </w:t>
      </w:r>
      <w:r>
        <w:rPr>
          <w:spacing w:val="-2"/>
        </w:rPr>
        <w:t>education</w:t>
      </w:r>
    </w:p>
    <w:p w14:paraId="30F77B44">
      <w:pPr>
        <w:pStyle w:val="7"/>
        <w:spacing w:before="101"/>
      </w:pPr>
    </w:p>
    <w:p w14:paraId="3D28E45A">
      <w:pPr>
        <w:pStyle w:val="4"/>
        <w:rPr>
          <w:u w:val="none"/>
        </w:rPr>
      </w:pPr>
      <w:r>
        <w:rPr>
          <w:u w:val="single"/>
        </w:rPr>
        <w:t>MISSION</w:t>
      </w:r>
      <w:r>
        <w:rPr>
          <w:spacing w:val="-1"/>
          <w:u w:val="single"/>
        </w:rPr>
        <w:t xml:space="preserve"> </w:t>
      </w:r>
      <w:r>
        <w:rPr>
          <w:u w:val="single"/>
        </w:rPr>
        <w:t>OF THE</w:t>
      </w:r>
      <w:r>
        <w:rPr>
          <w:spacing w:val="-2"/>
          <w:u w:val="single"/>
        </w:rPr>
        <w:t xml:space="preserve"> INSTITUTION</w:t>
      </w:r>
    </w:p>
    <w:p w14:paraId="4B6B65F9">
      <w:pPr>
        <w:pStyle w:val="7"/>
        <w:spacing w:before="53"/>
        <w:rPr>
          <w:b/>
        </w:rPr>
      </w:pPr>
    </w:p>
    <w:p w14:paraId="69C933F8">
      <w:pPr>
        <w:pStyle w:val="15"/>
        <w:numPr>
          <w:ilvl w:val="0"/>
          <w:numId w:val="1"/>
        </w:numPr>
        <w:tabs>
          <w:tab w:val="left" w:pos="1003"/>
        </w:tabs>
        <w:spacing w:before="0" w:after="0" w:line="240" w:lineRule="auto"/>
        <w:ind w:left="1003" w:right="0" w:hanging="360"/>
        <w:jc w:val="left"/>
        <w:rPr>
          <w:sz w:val="24"/>
        </w:rPr>
      </w:pPr>
      <w:r>
        <w:rPr>
          <w:sz w:val="24"/>
        </w:rPr>
        <w:t>Produce</w:t>
      </w:r>
      <w:r>
        <w:rPr>
          <w:spacing w:val="-4"/>
          <w:sz w:val="24"/>
        </w:rPr>
        <w:t xml:space="preserve"> </w:t>
      </w:r>
      <w:r>
        <w:rPr>
          <w:sz w:val="24"/>
        </w:rPr>
        <w:t>smart</w:t>
      </w:r>
      <w:r>
        <w:rPr>
          <w:spacing w:val="-1"/>
          <w:sz w:val="24"/>
        </w:rPr>
        <w:t xml:space="preserve"> </w:t>
      </w:r>
      <w:r>
        <w:rPr>
          <w:sz w:val="24"/>
        </w:rPr>
        <w:t>technocrats</w:t>
      </w:r>
      <w:r>
        <w:rPr>
          <w:spacing w:val="-1"/>
          <w:sz w:val="24"/>
        </w:rPr>
        <w:t xml:space="preserve"> </w:t>
      </w:r>
      <w:r>
        <w:rPr>
          <w:sz w:val="24"/>
        </w:rPr>
        <w:t>with empirical</w:t>
      </w:r>
      <w:r>
        <w:rPr>
          <w:spacing w:val="-1"/>
          <w:sz w:val="24"/>
        </w:rPr>
        <w:t xml:space="preserve"> </w:t>
      </w:r>
      <w:r>
        <w:rPr>
          <w:sz w:val="24"/>
        </w:rPr>
        <w:t>knowledge</w:t>
      </w:r>
      <w:r>
        <w:rPr>
          <w:spacing w:val="-2"/>
          <w:sz w:val="24"/>
        </w:rPr>
        <w:t xml:space="preserve"> </w:t>
      </w:r>
      <w:r>
        <w:rPr>
          <w:sz w:val="24"/>
        </w:rPr>
        <w:t>who</w:t>
      </w:r>
      <w:r>
        <w:rPr>
          <w:spacing w:val="-1"/>
          <w:sz w:val="24"/>
        </w:rPr>
        <w:t xml:space="preserve"> </w:t>
      </w:r>
      <w:r>
        <w:rPr>
          <w:sz w:val="24"/>
        </w:rPr>
        <w:t>can surmount</w:t>
      </w:r>
      <w:r>
        <w:rPr>
          <w:spacing w:val="-1"/>
          <w:sz w:val="24"/>
        </w:rPr>
        <w:t xml:space="preserve"> </w:t>
      </w:r>
      <w:r>
        <w:rPr>
          <w:sz w:val="24"/>
        </w:rPr>
        <w:t>the</w:t>
      </w:r>
      <w:r>
        <w:rPr>
          <w:spacing w:val="-2"/>
          <w:sz w:val="24"/>
        </w:rPr>
        <w:t xml:space="preserve"> </w:t>
      </w:r>
      <w:r>
        <w:rPr>
          <w:sz w:val="24"/>
        </w:rPr>
        <w:t xml:space="preserve">global </w:t>
      </w:r>
      <w:r>
        <w:rPr>
          <w:spacing w:val="-2"/>
          <w:sz w:val="24"/>
        </w:rPr>
        <w:t>challenges</w:t>
      </w:r>
    </w:p>
    <w:p w14:paraId="401D782B">
      <w:pPr>
        <w:pStyle w:val="15"/>
        <w:numPr>
          <w:ilvl w:val="0"/>
          <w:numId w:val="1"/>
        </w:numPr>
        <w:tabs>
          <w:tab w:val="left" w:pos="1003"/>
        </w:tabs>
        <w:spacing w:before="136" w:after="0" w:line="348" w:lineRule="auto"/>
        <w:ind w:left="1003" w:right="118" w:hanging="360"/>
        <w:jc w:val="left"/>
        <w:rPr>
          <w:sz w:val="24"/>
        </w:rPr>
      </w:pPr>
      <w:r>
        <w:rPr>
          <w:sz w:val="24"/>
        </w:rPr>
        <w:t>Create a</w:t>
      </w:r>
      <w:r>
        <w:rPr>
          <w:spacing w:val="-1"/>
          <w:sz w:val="24"/>
        </w:rPr>
        <w:t xml:space="preserve"> </w:t>
      </w:r>
      <w:r>
        <w:rPr>
          <w:sz w:val="24"/>
        </w:rPr>
        <w:t>diverse, fully-engaged, learner-centric</w:t>
      </w:r>
      <w:r>
        <w:rPr>
          <w:spacing w:val="-1"/>
          <w:sz w:val="24"/>
        </w:rPr>
        <w:t xml:space="preserve"> </w:t>
      </w:r>
      <w:r>
        <w:rPr>
          <w:sz w:val="24"/>
        </w:rPr>
        <w:t>campus environment to provide quality education to the students</w:t>
      </w:r>
    </w:p>
    <w:p w14:paraId="57926FEE">
      <w:pPr>
        <w:pStyle w:val="15"/>
        <w:numPr>
          <w:ilvl w:val="0"/>
          <w:numId w:val="1"/>
        </w:numPr>
        <w:tabs>
          <w:tab w:val="left" w:pos="1003"/>
        </w:tabs>
        <w:spacing w:before="23" w:after="0" w:line="240" w:lineRule="auto"/>
        <w:ind w:left="1003" w:right="0" w:hanging="360"/>
        <w:jc w:val="left"/>
        <w:rPr>
          <w:sz w:val="24"/>
        </w:rPr>
      </w:pPr>
      <w:r>
        <w:rPr>
          <w:sz w:val="24"/>
        </w:rPr>
        <w:t>Maintain</w:t>
      </w:r>
      <w:r>
        <w:rPr>
          <w:spacing w:val="-11"/>
          <w:sz w:val="24"/>
        </w:rPr>
        <w:t xml:space="preserve"> </w:t>
      </w:r>
      <w:r>
        <w:rPr>
          <w:sz w:val="24"/>
        </w:rPr>
        <w:t>mutually</w:t>
      </w:r>
      <w:r>
        <w:rPr>
          <w:spacing w:val="-7"/>
          <w:sz w:val="24"/>
        </w:rPr>
        <w:t xml:space="preserve"> </w:t>
      </w:r>
      <w:r>
        <w:rPr>
          <w:sz w:val="24"/>
        </w:rPr>
        <w:t>beneficial</w:t>
      </w:r>
      <w:r>
        <w:rPr>
          <w:spacing w:val="-9"/>
          <w:sz w:val="24"/>
        </w:rPr>
        <w:t xml:space="preserve"> </w:t>
      </w:r>
      <w:r>
        <w:rPr>
          <w:sz w:val="24"/>
        </w:rPr>
        <w:t>partnerships</w:t>
      </w:r>
      <w:r>
        <w:rPr>
          <w:spacing w:val="-8"/>
          <w:sz w:val="24"/>
        </w:rPr>
        <w:t xml:space="preserve"> </w:t>
      </w:r>
      <w:r>
        <w:rPr>
          <w:sz w:val="24"/>
        </w:rPr>
        <w:t>with</w:t>
      </w:r>
      <w:r>
        <w:rPr>
          <w:spacing w:val="-9"/>
          <w:sz w:val="24"/>
        </w:rPr>
        <w:t xml:space="preserve"> </w:t>
      </w:r>
      <w:r>
        <w:rPr>
          <w:sz w:val="24"/>
        </w:rPr>
        <w:t>our</w:t>
      </w:r>
      <w:r>
        <w:rPr>
          <w:spacing w:val="-7"/>
          <w:sz w:val="24"/>
        </w:rPr>
        <w:t xml:space="preserve"> </w:t>
      </w:r>
      <w:r>
        <w:rPr>
          <w:sz w:val="24"/>
        </w:rPr>
        <w:t>alumni,</w:t>
      </w:r>
      <w:r>
        <w:rPr>
          <w:spacing w:val="-8"/>
          <w:sz w:val="24"/>
        </w:rPr>
        <w:t xml:space="preserve"> </w:t>
      </w:r>
      <w:r>
        <w:rPr>
          <w:sz w:val="24"/>
        </w:rPr>
        <w:t>industry,</w:t>
      </w:r>
      <w:r>
        <w:rPr>
          <w:spacing w:val="-9"/>
          <w:sz w:val="24"/>
        </w:rPr>
        <w:t xml:space="preserve"> </w:t>
      </w:r>
      <w:r>
        <w:rPr>
          <w:sz w:val="24"/>
        </w:rPr>
        <w:t>and</w:t>
      </w:r>
      <w:r>
        <w:rPr>
          <w:spacing w:val="-9"/>
          <w:sz w:val="24"/>
        </w:rPr>
        <w:t xml:space="preserve"> </w:t>
      </w:r>
      <w:r>
        <w:rPr>
          <w:sz w:val="24"/>
        </w:rPr>
        <w:t>Professional</w:t>
      </w:r>
      <w:r>
        <w:rPr>
          <w:spacing w:val="-8"/>
          <w:sz w:val="24"/>
        </w:rPr>
        <w:t xml:space="preserve"> </w:t>
      </w:r>
      <w:r>
        <w:rPr>
          <w:spacing w:val="-2"/>
          <w:sz w:val="24"/>
        </w:rPr>
        <w:t>associations</w:t>
      </w:r>
    </w:p>
    <w:p w14:paraId="2457ED29">
      <w:pPr>
        <w:pStyle w:val="7"/>
      </w:pPr>
    </w:p>
    <w:p w14:paraId="57BA3723">
      <w:pPr>
        <w:pStyle w:val="7"/>
        <w:spacing w:before="145"/>
      </w:pPr>
    </w:p>
    <w:p w14:paraId="20F46314">
      <w:pPr>
        <w:pStyle w:val="4"/>
        <w:ind w:left="650"/>
        <w:rPr>
          <w:u w:val="none"/>
        </w:rPr>
      </w:pPr>
      <w:r>
        <w:rPr>
          <w:u w:val="single"/>
        </w:rPr>
        <w:t xml:space="preserve">VISION OF THE </w:t>
      </w:r>
      <w:r>
        <w:rPr>
          <w:spacing w:val="-2"/>
          <w:u w:val="single"/>
        </w:rPr>
        <w:t>DEPARTMENT</w:t>
      </w:r>
    </w:p>
    <w:p w14:paraId="331FFDF9">
      <w:pPr>
        <w:pStyle w:val="7"/>
        <w:spacing w:before="112"/>
        <w:rPr>
          <w:b/>
          <w:sz w:val="23"/>
        </w:rPr>
      </w:pPr>
    </w:p>
    <w:p w14:paraId="7BB382F9">
      <w:pPr>
        <w:spacing w:before="1"/>
        <w:ind w:left="706" w:right="0" w:firstLine="0"/>
        <w:jc w:val="left"/>
        <w:rPr>
          <w:sz w:val="23"/>
        </w:rPr>
      </w:pPr>
      <w:r>
        <w:rPr>
          <w:sz w:val="23"/>
        </w:rPr>
        <w:t>To</w:t>
      </w:r>
      <w:r>
        <w:rPr>
          <w:spacing w:val="-6"/>
          <w:sz w:val="23"/>
        </w:rPr>
        <w:t xml:space="preserve"> </w:t>
      </w:r>
      <w:r>
        <w:rPr>
          <w:sz w:val="23"/>
        </w:rPr>
        <w:t>achieve</w:t>
      </w:r>
      <w:r>
        <w:rPr>
          <w:spacing w:val="-5"/>
          <w:sz w:val="23"/>
        </w:rPr>
        <w:t xml:space="preserve"> </w:t>
      </w:r>
      <w:r>
        <w:rPr>
          <w:sz w:val="23"/>
        </w:rPr>
        <w:t>education</w:t>
      </w:r>
      <w:r>
        <w:rPr>
          <w:spacing w:val="-3"/>
          <w:sz w:val="23"/>
        </w:rPr>
        <w:t xml:space="preserve"> </w:t>
      </w:r>
      <w:r>
        <w:rPr>
          <w:sz w:val="23"/>
        </w:rPr>
        <w:t>and</w:t>
      </w:r>
      <w:r>
        <w:rPr>
          <w:spacing w:val="-6"/>
          <w:sz w:val="23"/>
        </w:rPr>
        <w:t xml:space="preserve"> </w:t>
      </w:r>
      <w:r>
        <w:rPr>
          <w:sz w:val="23"/>
        </w:rPr>
        <w:t>research</w:t>
      </w:r>
      <w:r>
        <w:rPr>
          <w:spacing w:val="-4"/>
          <w:sz w:val="23"/>
        </w:rPr>
        <w:t xml:space="preserve"> </w:t>
      </w:r>
      <w:r>
        <w:rPr>
          <w:sz w:val="23"/>
        </w:rPr>
        <w:t>excellence</w:t>
      </w:r>
      <w:r>
        <w:rPr>
          <w:spacing w:val="-3"/>
          <w:sz w:val="23"/>
        </w:rPr>
        <w:t xml:space="preserve"> </w:t>
      </w:r>
      <w:r>
        <w:rPr>
          <w:sz w:val="23"/>
        </w:rPr>
        <w:t>in</w:t>
      </w:r>
      <w:r>
        <w:rPr>
          <w:spacing w:val="-6"/>
          <w:sz w:val="23"/>
        </w:rPr>
        <w:t xml:space="preserve"> </w:t>
      </w:r>
      <w:r>
        <w:rPr>
          <w:sz w:val="23"/>
        </w:rPr>
        <w:t>computer</w:t>
      </w:r>
      <w:r>
        <w:rPr>
          <w:spacing w:val="-3"/>
          <w:sz w:val="23"/>
        </w:rPr>
        <w:t xml:space="preserve"> </w:t>
      </w:r>
      <w:r>
        <w:rPr>
          <w:sz w:val="23"/>
        </w:rPr>
        <w:t>Science</w:t>
      </w:r>
      <w:r>
        <w:rPr>
          <w:spacing w:val="-3"/>
          <w:sz w:val="23"/>
        </w:rPr>
        <w:t xml:space="preserve"> </w:t>
      </w:r>
      <w:r>
        <w:rPr>
          <w:sz w:val="23"/>
        </w:rPr>
        <w:t>and</w:t>
      </w:r>
      <w:r>
        <w:rPr>
          <w:spacing w:val="-6"/>
          <w:sz w:val="23"/>
        </w:rPr>
        <w:t xml:space="preserve"> </w:t>
      </w:r>
      <w:r>
        <w:rPr>
          <w:spacing w:val="-2"/>
          <w:sz w:val="23"/>
        </w:rPr>
        <w:t>Engineering</w:t>
      </w:r>
    </w:p>
    <w:p w14:paraId="20664789">
      <w:pPr>
        <w:pStyle w:val="7"/>
        <w:spacing w:before="109"/>
        <w:rPr>
          <w:sz w:val="23"/>
        </w:rPr>
      </w:pPr>
    </w:p>
    <w:p w14:paraId="057F8EB6">
      <w:pPr>
        <w:pStyle w:val="4"/>
        <w:spacing w:before="1"/>
        <w:ind w:left="650"/>
        <w:rPr>
          <w:u w:val="none"/>
        </w:rPr>
      </w:pPr>
      <w:r>
        <w:rPr>
          <w:u w:val="single"/>
        </w:rPr>
        <w:t>MISSION</w:t>
      </w:r>
      <w:r>
        <w:rPr>
          <w:spacing w:val="-1"/>
          <w:u w:val="single"/>
        </w:rPr>
        <w:t xml:space="preserve"> </w:t>
      </w:r>
      <w:r>
        <w:rPr>
          <w:u w:val="single"/>
        </w:rPr>
        <w:t xml:space="preserve">OF THE </w:t>
      </w:r>
      <w:r>
        <w:rPr>
          <w:spacing w:val="-2"/>
          <w:u w:val="single"/>
        </w:rPr>
        <w:t>DEPARTMENT</w:t>
      </w:r>
    </w:p>
    <w:p w14:paraId="5207B1A3">
      <w:pPr>
        <w:pStyle w:val="15"/>
        <w:numPr>
          <w:ilvl w:val="0"/>
          <w:numId w:val="1"/>
        </w:numPr>
        <w:tabs>
          <w:tab w:val="left" w:pos="1003"/>
        </w:tabs>
        <w:spacing w:before="138" w:after="0" w:line="240" w:lineRule="auto"/>
        <w:ind w:left="1003" w:right="0" w:hanging="360"/>
        <w:jc w:val="left"/>
        <w:rPr>
          <w:sz w:val="24"/>
        </w:rPr>
      </w:pPr>
      <w:r>
        <w:rPr>
          <w:sz w:val="24"/>
        </w:rPr>
        <w:t>To</w:t>
      </w:r>
      <w:r>
        <w:rPr>
          <w:spacing w:val="-4"/>
          <w:sz w:val="24"/>
        </w:rPr>
        <w:t xml:space="preserve"> </w:t>
      </w:r>
      <w:r>
        <w:rPr>
          <w:sz w:val="24"/>
        </w:rPr>
        <w:t>excel</w:t>
      </w:r>
      <w:r>
        <w:rPr>
          <w:spacing w:val="-1"/>
          <w:sz w:val="24"/>
        </w:rPr>
        <w:t xml:space="preserve"> </w:t>
      </w:r>
      <w:r>
        <w:rPr>
          <w:sz w:val="24"/>
        </w:rPr>
        <w:t>in</w:t>
      </w:r>
      <w:r>
        <w:rPr>
          <w:spacing w:val="-2"/>
          <w:sz w:val="24"/>
        </w:rPr>
        <w:t xml:space="preserve"> </w:t>
      </w:r>
      <w:r>
        <w:rPr>
          <w:sz w:val="24"/>
        </w:rPr>
        <w:t>academic</w:t>
      </w:r>
      <w:r>
        <w:rPr>
          <w:spacing w:val="-2"/>
          <w:sz w:val="24"/>
        </w:rPr>
        <w:t xml:space="preserve"> </w:t>
      </w:r>
      <w:r>
        <w:rPr>
          <w:sz w:val="24"/>
        </w:rPr>
        <w:t>through</w:t>
      </w:r>
      <w:r>
        <w:rPr>
          <w:spacing w:val="-1"/>
          <w:sz w:val="24"/>
        </w:rPr>
        <w:t xml:space="preserve"> </w:t>
      </w:r>
      <w:r>
        <w:rPr>
          <w:sz w:val="24"/>
        </w:rPr>
        <w:t>effective</w:t>
      </w:r>
      <w:r>
        <w:rPr>
          <w:spacing w:val="-3"/>
          <w:sz w:val="24"/>
        </w:rPr>
        <w:t xml:space="preserve"> </w:t>
      </w:r>
      <w:r>
        <w:rPr>
          <w:sz w:val="24"/>
        </w:rPr>
        <w:t>teaching</w:t>
      </w:r>
      <w:r>
        <w:rPr>
          <w:spacing w:val="-1"/>
          <w:sz w:val="24"/>
        </w:rPr>
        <w:t xml:space="preserve"> </w:t>
      </w:r>
      <w:r>
        <w:rPr>
          <w:sz w:val="24"/>
        </w:rPr>
        <w:t>learning</w:t>
      </w:r>
      <w:r>
        <w:rPr>
          <w:spacing w:val="-1"/>
          <w:sz w:val="24"/>
        </w:rPr>
        <w:t xml:space="preserve"> </w:t>
      </w:r>
      <w:r>
        <w:rPr>
          <w:spacing w:val="-2"/>
          <w:sz w:val="24"/>
        </w:rPr>
        <w:t>techniques.</w:t>
      </w:r>
    </w:p>
    <w:p w14:paraId="3AB0F308">
      <w:pPr>
        <w:pStyle w:val="15"/>
        <w:numPr>
          <w:ilvl w:val="0"/>
          <w:numId w:val="1"/>
        </w:numPr>
        <w:tabs>
          <w:tab w:val="left" w:pos="1003"/>
        </w:tabs>
        <w:spacing w:before="138" w:after="0" w:line="240" w:lineRule="auto"/>
        <w:ind w:left="1003" w:right="0" w:hanging="360"/>
        <w:jc w:val="left"/>
        <w:rPr>
          <w:sz w:val="24"/>
        </w:rPr>
      </w:pPr>
      <w:r>
        <w:rPr>
          <w:sz w:val="24"/>
        </w:rPr>
        <w:t>To</w:t>
      </w:r>
      <w:r>
        <w:rPr>
          <w:spacing w:val="-11"/>
          <w:sz w:val="24"/>
        </w:rPr>
        <w:t xml:space="preserve"> </w:t>
      </w:r>
      <w:r>
        <w:rPr>
          <w:sz w:val="24"/>
        </w:rPr>
        <w:t>promote</w:t>
      </w:r>
      <w:r>
        <w:rPr>
          <w:spacing w:val="-9"/>
          <w:sz w:val="24"/>
        </w:rPr>
        <w:t xml:space="preserve"> </w:t>
      </w:r>
      <w:r>
        <w:rPr>
          <w:sz w:val="24"/>
        </w:rPr>
        <w:t>research</w:t>
      </w:r>
      <w:r>
        <w:rPr>
          <w:spacing w:val="-9"/>
          <w:sz w:val="24"/>
        </w:rPr>
        <w:t xml:space="preserve"> </w:t>
      </w:r>
      <w:r>
        <w:rPr>
          <w:sz w:val="24"/>
        </w:rPr>
        <w:t>in</w:t>
      </w:r>
      <w:r>
        <w:rPr>
          <w:spacing w:val="-8"/>
          <w:sz w:val="24"/>
        </w:rPr>
        <w:t xml:space="preserve"> </w:t>
      </w:r>
      <w:r>
        <w:rPr>
          <w:sz w:val="24"/>
        </w:rPr>
        <w:t>the</w:t>
      </w:r>
      <w:r>
        <w:rPr>
          <w:spacing w:val="-9"/>
          <w:sz w:val="24"/>
        </w:rPr>
        <w:t xml:space="preserve"> </w:t>
      </w:r>
      <w:r>
        <w:rPr>
          <w:sz w:val="24"/>
        </w:rPr>
        <w:t>area</w:t>
      </w:r>
      <w:r>
        <w:rPr>
          <w:spacing w:val="-10"/>
          <w:sz w:val="24"/>
        </w:rPr>
        <w:t xml:space="preserve"> </w:t>
      </w:r>
      <w:r>
        <w:rPr>
          <w:sz w:val="24"/>
        </w:rPr>
        <w:t>of</w:t>
      </w:r>
      <w:r>
        <w:rPr>
          <w:spacing w:val="-9"/>
          <w:sz w:val="24"/>
        </w:rPr>
        <w:t xml:space="preserve"> </w:t>
      </w:r>
      <w:r>
        <w:rPr>
          <w:sz w:val="24"/>
        </w:rPr>
        <w:t>computer</w:t>
      </w:r>
      <w:r>
        <w:rPr>
          <w:spacing w:val="-9"/>
          <w:sz w:val="24"/>
        </w:rPr>
        <w:t xml:space="preserve"> </w:t>
      </w:r>
      <w:r>
        <w:rPr>
          <w:sz w:val="24"/>
        </w:rPr>
        <w:t>science</w:t>
      </w:r>
      <w:r>
        <w:rPr>
          <w:spacing w:val="-10"/>
          <w:sz w:val="24"/>
        </w:rPr>
        <w:t xml:space="preserve"> </w:t>
      </w:r>
      <w:r>
        <w:rPr>
          <w:sz w:val="24"/>
        </w:rPr>
        <w:t>and</w:t>
      </w:r>
      <w:r>
        <w:rPr>
          <w:spacing w:val="-9"/>
          <w:sz w:val="24"/>
        </w:rPr>
        <w:t xml:space="preserve"> </w:t>
      </w:r>
      <w:r>
        <w:rPr>
          <w:sz w:val="24"/>
        </w:rPr>
        <w:t>engineering</w:t>
      </w:r>
      <w:r>
        <w:rPr>
          <w:spacing w:val="-9"/>
          <w:sz w:val="24"/>
        </w:rPr>
        <w:t xml:space="preserve"> </w:t>
      </w:r>
      <w:r>
        <w:rPr>
          <w:sz w:val="24"/>
        </w:rPr>
        <w:t>with</w:t>
      </w:r>
      <w:r>
        <w:rPr>
          <w:spacing w:val="-8"/>
          <w:sz w:val="24"/>
        </w:rPr>
        <w:t xml:space="preserve"> </w:t>
      </w:r>
      <w:r>
        <w:rPr>
          <w:sz w:val="24"/>
        </w:rPr>
        <w:t>the</w:t>
      </w:r>
      <w:r>
        <w:rPr>
          <w:spacing w:val="-6"/>
          <w:sz w:val="24"/>
        </w:rPr>
        <w:t xml:space="preserve"> </w:t>
      </w:r>
      <w:r>
        <w:rPr>
          <w:sz w:val="24"/>
        </w:rPr>
        <w:t>focus</w:t>
      </w:r>
      <w:r>
        <w:rPr>
          <w:spacing w:val="-8"/>
          <w:sz w:val="24"/>
        </w:rPr>
        <w:t xml:space="preserve"> </w:t>
      </w:r>
      <w:r>
        <w:rPr>
          <w:sz w:val="24"/>
        </w:rPr>
        <w:t>on</w:t>
      </w:r>
      <w:r>
        <w:rPr>
          <w:spacing w:val="-8"/>
          <w:sz w:val="24"/>
        </w:rPr>
        <w:t xml:space="preserve"> </w:t>
      </w:r>
      <w:r>
        <w:rPr>
          <w:spacing w:val="-2"/>
          <w:sz w:val="24"/>
        </w:rPr>
        <w:t>innovation.</w:t>
      </w:r>
    </w:p>
    <w:p w14:paraId="3D400C16">
      <w:pPr>
        <w:pStyle w:val="15"/>
        <w:numPr>
          <w:ilvl w:val="0"/>
          <w:numId w:val="1"/>
        </w:numPr>
        <w:tabs>
          <w:tab w:val="left" w:pos="1003"/>
        </w:tabs>
        <w:spacing w:before="136" w:after="0" w:line="350" w:lineRule="auto"/>
        <w:ind w:left="1003" w:right="125" w:hanging="360"/>
        <w:jc w:val="left"/>
        <w:rPr>
          <w:sz w:val="24"/>
        </w:rPr>
      </w:pPr>
      <w:r>
        <w:rPr>
          <w:sz w:val="24"/>
        </w:rPr>
        <w:t>To</w:t>
      </w:r>
      <w:r>
        <w:rPr>
          <w:spacing w:val="80"/>
          <w:sz w:val="24"/>
        </w:rPr>
        <w:t xml:space="preserve"> </w:t>
      </w:r>
      <w:r>
        <w:rPr>
          <w:sz w:val="24"/>
        </w:rPr>
        <w:t>transform</w:t>
      </w:r>
      <w:r>
        <w:rPr>
          <w:spacing w:val="80"/>
          <w:sz w:val="24"/>
        </w:rPr>
        <w:t xml:space="preserve"> </w:t>
      </w:r>
      <w:r>
        <w:rPr>
          <w:sz w:val="24"/>
        </w:rPr>
        <w:t>students</w:t>
      </w:r>
      <w:r>
        <w:rPr>
          <w:spacing w:val="80"/>
          <w:sz w:val="24"/>
        </w:rPr>
        <w:t xml:space="preserve"> </w:t>
      </w:r>
      <w:r>
        <w:rPr>
          <w:sz w:val="24"/>
        </w:rPr>
        <w:t>into</w:t>
      </w:r>
      <w:r>
        <w:rPr>
          <w:spacing w:val="80"/>
          <w:sz w:val="24"/>
        </w:rPr>
        <w:t xml:space="preserve"> </w:t>
      </w:r>
      <w:r>
        <w:rPr>
          <w:sz w:val="24"/>
        </w:rPr>
        <w:t>technically</w:t>
      </w:r>
      <w:r>
        <w:rPr>
          <w:spacing w:val="80"/>
          <w:sz w:val="24"/>
        </w:rPr>
        <w:t xml:space="preserve"> </w:t>
      </w:r>
      <w:r>
        <w:rPr>
          <w:sz w:val="24"/>
        </w:rPr>
        <w:t>competent</w:t>
      </w:r>
      <w:r>
        <w:rPr>
          <w:spacing w:val="80"/>
          <w:sz w:val="24"/>
        </w:rPr>
        <w:t xml:space="preserve"> </w:t>
      </w:r>
      <w:r>
        <w:rPr>
          <w:sz w:val="24"/>
        </w:rPr>
        <w:t>professionals</w:t>
      </w:r>
      <w:r>
        <w:rPr>
          <w:spacing w:val="80"/>
          <w:sz w:val="24"/>
        </w:rPr>
        <w:t xml:space="preserve"> </w:t>
      </w:r>
      <w:r>
        <w:rPr>
          <w:sz w:val="24"/>
        </w:rPr>
        <w:t>with</w:t>
      </w:r>
      <w:r>
        <w:rPr>
          <w:spacing w:val="80"/>
          <w:sz w:val="24"/>
        </w:rPr>
        <w:t xml:space="preserve"> </w:t>
      </w:r>
      <w:r>
        <w:rPr>
          <w:sz w:val="24"/>
        </w:rPr>
        <w:t>societal</w:t>
      </w:r>
      <w:r>
        <w:rPr>
          <w:spacing w:val="80"/>
          <w:sz w:val="24"/>
        </w:rPr>
        <w:t xml:space="preserve"> </w:t>
      </w:r>
      <w:r>
        <w:rPr>
          <w:sz w:val="24"/>
        </w:rPr>
        <w:t>and</w:t>
      </w:r>
      <w:r>
        <w:rPr>
          <w:spacing w:val="80"/>
          <w:sz w:val="24"/>
        </w:rPr>
        <w:t xml:space="preserve"> </w:t>
      </w:r>
      <w:r>
        <w:rPr>
          <w:sz w:val="24"/>
        </w:rPr>
        <w:t xml:space="preserve">ethical </w:t>
      </w:r>
      <w:r>
        <w:rPr>
          <w:spacing w:val="-2"/>
          <w:sz w:val="24"/>
        </w:rPr>
        <w:t>responsibilities.</w:t>
      </w:r>
    </w:p>
    <w:p w14:paraId="064ED415">
      <w:pPr>
        <w:pStyle w:val="7"/>
        <w:spacing w:before="150"/>
      </w:pPr>
    </w:p>
    <w:p w14:paraId="3BCFEA91">
      <w:pPr>
        <w:spacing w:before="0"/>
        <w:ind w:left="650" w:right="0" w:firstLine="0"/>
        <w:jc w:val="left"/>
        <w:rPr>
          <w:b/>
          <w:sz w:val="24"/>
        </w:rPr>
      </w:pPr>
      <w:r>
        <w:rPr>
          <w:b/>
          <w:sz w:val="24"/>
          <w:u w:val="single"/>
        </w:rPr>
        <w:t>PROGRAM</w:t>
      </w:r>
      <w:r>
        <w:rPr>
          <w:b/>
          <w:spacing w:val="-2"/>
          <w:sz w:val="24"/>
          <w:u w:val="single"/>
        </w:rPr>
        <w:t xml:space="preserve"> </w:t>
      </w:r>
      <w:r>
        <w:rPr>
          <w:b/>
          <w:sz w:val="24"/>
          <w:u w:val="single"/>
        </w:rPr>
        <w:t xml:space="preserve">EDUCATIONAL OBJECTIVES </w:t>
      </w:r>
      <w:r>
        <w:rPr>
          <w:b/>
          <w:spacing w:val="-2"/>
          <w:sz w:val="24"/>
          <w:u w:val="single"/>
        </w:rPr>
        <w:t>(PEOs)</w:t>
      </w:r>
    </w:p>
    <w:p w14:paraId="1ED3E662">
      <w:pPr>
        <w:pStyle w:val="15"/>
        <w:numPr>
          <w:ilvl w:val="0"/>
          <w:numId w:val="1"/>
        </w:numPr>
        <w:tabs>
          <w:tab w:val="left" w:pos="1003"/>
        </w:tabs>
        <w:spacing w:before="230" w:after="0" w:line="350" w:lineRule="auto"/>
        <w:ind w:left="1003" w:right="120" w:hanging="360"/>
        <w:jc w:val="left"/>
        <w:rPr>
          <w:sz w:val="24"/>
        </w:rPr>
      </w:pPr>
      <w:r>
        <w:rPr>
          <w:b/>
          <w:sz w:val="24"/>
        </w:rPr>
        <w:t xml:space="preserve">PEO1: </w:t>
      </w:r>
      <w:r>
        <w:rPr>
          <w:sz w:val="24"/>
        </w:rPr>
        <w:t>Graduates will have successful Career in software industries and R&amp;D divisions through continuous learning</w:t>
      </w:r>
    </w:p>
    <w:p w14:paraId="7DE33C40">
      <w:pPr>
        <w:pStyle w:val="15"/>
        <w:numPr>
          <w:ilvl w:val="0"/>
          <w:numId w:val="1"/>
        </w:numPr>
        <w:tabs>
          <w:tab w:val="left" w:pos="1003"/>
        </w:tabs>
        <w:spacing w:before="104" w:after="0" w:line="348" w:lineRule="auto"/>
        <w:ind w:left="1003" w:right="119" w:hanging="360"/>
        <w:jc w:val="left"/>
        <w:rPr>
          <w:sz w:val="24"/>
        </w:rPr>
      </w:pPr>
      <w:r>
        <w:rPr>
          <w:b/>
          <w:sz w:val="24"/>
        </w:rPr>
        <w:t xml:space="preserve">PEO2: </w:t>
      </w:r>
      <w:r>
        <w:rPr>
          <w:sz w:val="24"/>
        </w:rPr>
        <w:t>Graduates will provide effective solutions for real world problems in the key domain of computer science and engineering and engage in lifelong learning.</w:t>
      </w:r>
    </w:p>
    <w:p w14:paraId="210B7258">
      <w:pPr>
        <w:pStyle w:val="15"/>
        <w:numPr>
          <w:ilvl w:val="0"/>
          <w:numId w:val="1"/>
        </w:numPr>
        <w:tabs>
          <w:tab w:val="left" w:pos="1003"/>
        </w:tabs>
        <w:spacing w:before="110" w:after="0" w:line="240" w:lineRule="auto"/>
        <w:ind w:left="1003" w:right="0" w:hanging="360"/>
        <w:jc w:val="left"/>
        <w:rPr>
          <w:sz w:val="24"/>
        </w:rPr>
      </w:pPr>
      <w:r>
        <w:rPr>
          <w:b/>
          <w:sz w:val="24"/>
        </w:rPr>
        <w:t>PEO3:</w:t>
      </w:r>
      <w:r>
        <w:rPr>
          <w:b/>
          <w:spacing w:val="-2"/>
          <w:sz w:val="24"/>
        </w:rPr>
        <w:t xml:space="preserve"> </w:t>
      </w:r>
      <w:r>
        <w:rPr>
          <w:sz w:val="24"/>
        </w:rPr>
        <w:t>Graduates will</w:t>
      </w:r>
      <w:r>
        <w:rPr>
          <w:spacing w:val="-1"/>
          <w:sz w:val="24"/>
        </w:rPr>
        <w:t xml:space="preserve"> </w:t>
      </w:r>
      <w:r>
        <w:rPr>
          <w:sz w:val="24"/>
        </w:rPr>
        <w:t>excel</w:t>
      </w:r>
      <w:r>
        <w:rPr>
          <w:spacing w:val="-1"/>
          <w:sz w:val="24"/>
        </w:rPr>
        <w:t xml:space="preserve"> </w:t>
      </w:r>
      <w:r>
        <w:rPr>
          <w:sz w:val="24"/>
        </w:rPr>
        <w:t>in</w:t>
      </w:r>
      <w:r>
        <w:rPr>
          <w:spacing w:val="-1"/>
          <w:sz w:val="24"/>
        </w:rPr>
        <w:t xml:space="preserve"> </w:t>
      </w:r>
      <w:r>
        <w:rPr>
          <w:sz w:val="24"/>
        </w:rPr>
        <w:t>their</w:t>
      </w:r>
      <w:r>
        <w:rPr>
          <w:spacing w:val="-2"/>
          <w:sz w:val="24"/>
        </w:rPr>
        <w:t xml:space="preserve"> </w:t>
      </w:r>
      <w:r>
        <w:rPr>
          <w:sz w:val="24"/>
        </w:rPr>
        <w:t>profession</w:t>
      </w:r>
      <w:r>
        <w:rPr>
          <w:spacing w:val="-1"/>
          <w:sz w:val="24"/>
        </w:rPr>
        <w:t xml:space="preserve"> </w:t>
      </w:r>
      <w:r>
        <w:rPr>
          <w:sz w:val="24"/>
        </w:rPr>
        <w:t>by</w:t>
      </w:r>
      <w:r>
        <w:rPr>
          <w:spacing w:val="-1"/>
          <w:sz w:val="24"/>
        </w:rPr>
        <w:t xml:space="preserve"> </w:t>
      </w:r>
      <w:r>
        <w:rPr>
          <w:sz w:val="24"/>
        </w:rPr>
        <w:t>being</w:t>
      </w:r>
      <w:r>
        <w:rPr>
          <w:spacing w:val="-1"/>
          <w:sz w:val="24"/>
        </w:rPr>
        <w:t xml:space="preserve"> </w:t>
      </w:r>
      <w:r>
        <w:rPr>
          <w:sz w:val="24"/>
        </w:rPr>
        <w:t>ethically</w:t>
      </w:r>
      <w:r>
        <w:rPr>
          <w:spacing w:val="-1"/>
          <w:sz w:val="24"/>
        </w:rPr>
        <w:t xml:space="preserve"> </w:t>
      </w:r>
      <w:r>
        <w:rPr>
          <w:sz w:val="24"/>
        </w:rPr>
        <w:t>and</w:t>
      </w:r>
      <w:r>
        <w:rPr>
          <w:spacing w:val="-1"/>
          <w:sz w:val="24"/>
        </w:rPr>
        <w:t xml:space="preserve"> </w:t>
      </w:r>
      <w:r>
        <w:rPr>
          <w:sz w:val="24"/>
        </w:rPr>
        <w:t xml:space="preserve">socially </w:t>
      </w:r>
      <w:r>
        <w:rPr>
          <w:spacing w:val="-2"/>
          <w:sz w:val="24"/>
        </w:rPr>
        <w:t>responsible</w:t>
      </w:r>
    </w:p>
    <w:p w14:paraId="03F2A2A0">
      <w:pPr>
        <w:pStyle w:val="15"/>
        <w:spacing w:after="0" w:line="240" w:lineRule="auto"/>
        <w:jc w:val="left"/>
        <w:rPr>
          <w:sz w:val="24"/>
        </w:rPr>
        <w:sectPr>
          <w:footerReference r:id="rId9" w:type="default"/>
          <w:footerReference r:id="rId10" w:type="even"/>
          <w:pgSz w:w="11930" w:h="16860"/>
          <w:pgMar w:top="2020" w:right="708" w:bottom="2120" w:left="708" w:header="0" w:footer="1932" w:gutter="0"/>
          <w:pgNumType w:start="3"/>
          <w:cols w:space="720" w:num="1"/>
        </w:sectPr>
      </w:pPr>
    </w:p>
    <w:p w14:paraId="4A0EE17F">
      <w:pPr>
        <w:spacing w:before="61"/>
        <w:ind w:left="295" w:right="0" w:firstLine="0"/>
        <w:jc w:val="both"/>
        <w:rPr>
          <w:b/>
          <w:sz w:val="24"/>
        </w:rPr>
      </w:pPr>
      <w:r>
        <w:rPr>
          <w:b/>
          <w:sz w:val="24"/>
          <w:u w:val="single"/>
        </w:rPr>
        <w:t>PROGRAM</w:t>
      </w:r>
      <w:r>
        <w:rPr>
          <w:b/>
          <w:spacing w:val="-2"/>
          <w:sz w:val="24"/>
          <w:u w:val="single"/>
        </w:rPr>
        <w:t xml:space="preserve"> </w:t>
      </w:r>
      <w:r>
        <w:rPr>
          <w:b/>
          <w:sz w:val="24"/>
          <w:u w:val="single"/>
        </w:rPr>
        <w:t xml:space="preserve">OUTCOMES </w:t>
      </w:r>
      <w:r>
        <w:rPr>
          <w:b/>
          <w:spacing w:val="-2"/>
          <w:sz w:val="24"/>
          <w:u w:val="single"/>
        </w:rPr>
        <w:t>(POs)</w:t>
      </w:r>
    </w:p>
    <w:p w14:paraId="5E08E6B4">
      <w:pPr>
        <w:pStyle w:val="7"/>
        <w:spacing w:before="160"/>
        <w:ind w:left="309"/>
        <w:jc w:val="both"/>
      </w:pPr>
      <w:r>
        <w:t>Engineering</w:t>
      </w:r>
      <w:r>
        <w:rPr>
          <w:spacing w:val="-1"/>
        </w:rPr>
        <w:t xml:space="preserve"> </w:t>
      </w:r>
      <w:r>
        <w:t>students</w:t>
      </w:r>
      <w:r>
        <w:rPr>
          <w:spacing w:val="-1"/>
        </w:rPr>
        <w:t xml:space="preserve"> </w:t>
      </w:r>
      <w:r>
        <w:t>will</w:t>
      </w:r>
      <w:r>
        <w:rPr>
          <w:spacing w:val="-1"/>
        </w:rPr>
        <w:t xml:space="preserve"> </w:t>
      </w:r>
      <w:r>
        <w:t>be</w:t>
      </w:r>
      <w:r>
        <w:rPr>
          <w:spacing w:val="-1"/>
        </w:rPr>
        <w:t xml:space="preserve"> </w:t>
      </w:r>
      <w:r>
        <w:t xml:space="preserve">able </w:t>
      </w:r>
      <w:r>
        <w:rPr>
          <w:spacing w:val="-5"/>
        </w:rPr>
        <w:t>to:</w:t>
      </w:r>
    </w:p>
    <w:p w14:paraId="64D167FD">
      <w:pPr>
        <w:pStyle w:val="15"/>
        <w:numPr>
          <w:ilvl w:val="0"/>
          <w:numId w:val="2"/>
        </w:numPr>
        <w:tabs>
          <w:tab w:val="left" w:pos="799"/>
        </w:tabs>
        <w:spacing w:before="159" w:after="0" w:line="360" w:lineRule="auto"/>
        <w:ind w:left="799" w:right="116" w:hanging="363"/>
        <w:jc w:val="both"/>
        <w:rPr>
          <w:sz w:val="24"/>
        </w:rPr>
      </w:pPr>
      <w:r>
        <w:rPr>
          <w:b/>
          <w:sz w:val="24"/>
        </w:rPr>
        <w:t>Engineering</w:t>
      </w:r>
      <w:r>
        <w:rPr>
          <w:b/>
          <w:spacing w:val="-9"/>
          <w:sz w:val="24"/>
        </w:rPr>
        <w:t xml:space="preserve"> </w:t>
      </w:r>
      <w:r>
        <w:rPr>
          <w:b/>
          <w:sz w:val="24"/>
        </w:rPr>
        <w:t>knowledge:</w:t>
      </w:r>
      <w:r>
        <w:rPr>
          <w:b/>
          <w:spacing w:val="-8"/>
          <w:sz w:val="24"/>
        </w:rPr>
        <w:t xml:space="preserve"> </w:t>
      </w:r>
      <w:r>
        <w:rPr>
          <w:sz w:val="24"/>
        </w:rPr>
        <w:t>Apply</w:t>
      </w:r>
      <w:r>
        <w:rPr>
          <w:spacing w:val="-9"/>
          <w:sz w:val="24"/>
        </w:rPr>
        <w:t xml:space="preserve"> </w:t>
      </w:r>
      <w:r>
        <w:rPr>
          <w:sz w:val="24"/>
        </w:rPr>
        <w:t>the</w:t>
      </w:r>
      <w:r>
        <w:rPr>
          <w:spacing w:val="-10"/>
          <w:sz w:val="24"/>
        </w:rPr>
        <w:t xml:space="preserve"> </w:t>
      </w:r>
      <w:r>
        <w:rPr>
          <w:sz w:val="24"/>
        </w:rPr>
        <w:t>knowledge</w:t>
      </w:r>
      <w:r>
        <w:rPr>
          <w:spacing w:val="-10"/>
          <w:sz w:val="24"/>
        </w:rPr>
        <w:t xml:space="preserve"> </w:t>
      </w:r>
      <w:r>
        <w:rPr>
          <w:sz w:val="24"/>
        </w:rPr>
        <w:t>of</w:t>
      </w:r>
      <w:r>
        <w:rPr>
          <w:spacing w:val="-10"/>
          <w:sz w:val="24"/>
        </w:rPr>
        <w:t xml:space="preserve"> </w:t>
      </w:r>
      <w:r>
        <w:rPr>
          <w:sz w:val="24"/>
        </w:rPr>
        <w:t>mathematics,</w:t>
      </w:r>
      <w:r>
        <w:rPr>
          <w:spacing w:val="-10"/>
          <w:sz w:val="24"/>
        </w:rPr>
        <w:t xml:space="preserve"> </w:t>
      </w:r>
      <w:r>
        <w:rPr>
          <w:sz w:val="24"/>
        </w:rPr>
        <w:t>science,</w:t>
      </w:r>
      <w:r>
        <w:rPr>
          <w:spacing w:val="-9"/>
          <w:sz w:val="24"/>
        </w:rPr>
        <w:t xml:space="preserve"> </w:t>
      </w:r>
      <w:r>
        <w:rPr>
          <w:sz w:val="24"/>
        </w:rPr>
        <w:t>engineering</w:t>
      </w:r>
      <w:r>
        <w:rPr>
          <w:spacing w:val="-7"/>
          <w:sz w:val="24"/>
        </w:rPr>
        <w:t xml:space="preserve"> </w:t>
      </w:r>
      <w:r>
        <w:rPr>
          <w:sz w:val="24"/>
        </w:rPr>
        <w:t>fundamentals, and an engineering specialization to the solution of complex engineering problems.</w:t>
      </w:r>
    </w:p>
    <w:p w14:paraId="273635AE">
      <w:pPr>
        <w:pStyle w:val="15"/>
        <w:numPr>
          <w:ilvl w:val="0"/>
          <w:numId w:val="2"/>
        </w:numPr>
        <w:tabs>
          <w:tab w:val="left" w:pos="799"/>
        </w:tabs>
        <w:spacing w:before="0" w:after="0" w:line="360" w:lineRule="auto"/>
        <w:ind w:left="799" w:right="121" w:hanging="363"/>
        <w:jc w:val="both"/>
        <w:rPr>
          <w:sz w:val="24"/>
        </w:rPr>
      </w:pPr>
      <w:r>
        <w:rPr>
          <w:b/>
          <w:sz w:val="24"/>
        </w:rPr>
        <w:t>Problem</w:t>
      </w:r>
      <w:r>
        <w:rPr>
          <w:b/>
          <w:spacing w:val="-5"/>
          <w:sz w:val="24"/>
        </w:rPr>
        <w:t xml:space="preserve"> </w:t>
      </w:r>
      <w:r>
        <w:rPr>
          <w:b/>
          <w:sz w:val="24"/>
        </w:rPr>
        <w:t>analysis:</w:t>
      </w:r>
      <w:r>
        <w:rPr>
          <w:b/>
          <w:spacing w:val="-5"/>
          <w:sz w:val="24"/>
        </w:rPr>
        <w:t xml:space="preserve"> </w:t>
      </w:r>
      <w:r>
        <w:rPr>
          <w:sz w:val="24"/>
        </w:rPr>
        <w:t>Identify,</w:t>
      </w:r>
      <w:r>
        <w:rPr>
          <w:spacing w:val="-7"/>
          <w:sz w:val="24"/>
        </w:rPr>
        <w:t xml:space="preserve"> </w:t>
      </w:r>
      <w:r>
        <w:rPr>
          <w:sz w:val="24"/>
        </w:rPr>
        <w:t>formulate,</w:t>
      </w:r>
      <w:r>
        <w:rPr>
          <w:spacing w:val="-4"/>
          <w:sz w:val="24"/>
        </w:rPr>
        <w:t xml:space="preserve"> </w:t>
      </w:r>
      <w:r>
        <w:rPr>
          <w:sz w:val="24"/>
        </w:rPr>
        <w:t>review</w:t>
      </w:r>
      <w:r>
        <w:rPr>
          <w:spacing w:val="-6"/>
          <w:sz w:val="24"/>
        </w:rPr>
        <w:t xml:space="preserve"> </w:t>
      </w:r>
      <w:r>
        <w:rPr>
          <w:sz w:val="24"/>
        </w:rPr>
        <w:t>research</w:t>
      </w:r>
      <w:r>
        <w:rPr>
          <w:spacing w:val="-4"/>
          <w:sz w:val="24"/>
        </w:rPr>
        <w:t xml:space="preserve"> </w:t>
      </w:r>
      <w:r>
        <w:rPr>
          <w:sz w:val="24"/>
        </w:rPr>
        <w:t>literature,</w:t>
      </w:r>
      <w:r>
        <w:rPr>
          <w:spacing w:val="-6"/>
          <w:sz w:val="24"/>
        </w:rPr>
        <w:t xml:space="preserve"> </w:t>
      </w:r>
      <w:r>
        <w:rPr>
          <w:sz w:val="24"/>
        </w:rPr>
        <w:t>and</w:t>
      </w:r>
      <w:r>
        <w:rPr>
          <w:spacing w:val="-4"/>
          <w:sz w:val="24"/>
        </w:rPr>
        <w:t xml:space="preserve"> </w:t>
      </w:r>
      <w:r>
        <w:rPr>
          <w:sz w:val="24"/>
        </w:rPr>
        <w:t>analyze</w:t>
      </w:r>
      <w:r>
        <w:rPr>
          <w:spacing w:val="-7"/>
          <w:sz w:val="24"/>
        </w:rPr>
        <w:t xml:space="preserve"> </w:t>
      </w:r>
      <w:r>
        <w:rPr>
          <w:sz w:val="24"/>
        </w:rPr>
        <w:t>complex</w:t>
      </w:r>
      <w:r>
        <w:rPr>
          <w:spacing w:val="-4"/>
          <w:sz w:val="24"/>
        </w:rPr>
        <w:t xml:space="preserve"> </w:t>
      </w:r>
      <w:r>
        <w:rPr>
          <w:sz w:val="24"/>
        </w:rPr>
        <w:t>engineering problems</w:t>
      </w:r>
      <w:r>
        <w:rPr>
          <w:spacing w:val="-1"/>
          <w:sz w:val="24"/>
        </w:rPr>
        <w:t xml:space="preserve"> </w:t>
      </w:r>
      <w:r>
        <w:rPr>
          <w:sz w:val="24"/>
        </w:rPr>
        <w:t>reaching</w:t>
      </w:r>
      <w:r>
        <w:rPr>
          <w:spacing w:val="-1"/>
          <w:sz w:val="24"/>
        </w:rPr>
        <w:t xml:space="preserve"> </w:t>
      </w:r>
      <w:r>
        <w:rPr>
          <w:sz w:val="24"/>
        </w:rPr>
        <w:t>substantiated</w:t>
      </w:r>
      <w:r>
        <w:rPr>
          <w:spacing w:val="-2"/>
          <w:sz w:val="24"/>
        </w:rPr>
        <w:t xml:space="preserve"> </w:t>
      </w:r>
      <w:r>
        <w:rPr>
          <w:sz w:val="24"/>
        </w:rPr>
        <w:t>conclusions</w:t>
      </w:r>
      <w:r>
        <w:rPr>
          <w:spacing w:val="-1"/>
          <w:sz w:val="24"/>
        </w:rPr>
        <w:t xml:space="preserve"> </w:t>
      </w:r>
      <w:r>
        <w:rPr>
          <w:sz w:val="24"/>
        </w:rPr>
        <w:t>using</w:t>
      </w:r>
      <w:r>
        <w:rPr>
          <w:spacing w:val="-1"/>
          <w:sz w:val="24"/>
        </w:rPr>
        <w:t xml:space="preserve"> </w:t>
      </w:r>
      <w:r>
        <w:rPr>
          <w:sz w:val="24"/>
        </w:rPr>
        <w:t>first principles</w:t>
      </w:r>
      <w:r>
        <w:rPr>
          <w:spacing w:val="-1"/>
          <w:sz w:val="24"/>
        </w:rPr>
        <w:t xml:space="preserve"> </w:t>
      </w:r>
      <w:r>
        <w:rPr>
          <w:sz w:val="24"/>
        </w:rPr>
        <w:t>of mathematics,</w:t>
      </w:r>
      <w:r>
        <w:rPr>
          <w:spacing w:val="-2"/>
          <w:sz w:val="24"/>
        </w:rPr>
        <w:t xml:space="preserve"> </w:t>
      </w:r>
      <w:r>
        <w:rPr>
          <w:sz w:val="24"/>
        </w:rPr>
        <w:t>natural</w:t>
      </w:r>
      <w:r>
        <w:rPr>
          <w:spacing w:val="-1"/>
          <w:sz w:val="24"/>
        </w:rPr>
        <w:t xml:space="preserve"> </w:t>
      </w:r>
      <w:r>
        <w:rPr>
          <w:sz w:val="24"/>
        </w:rPr>
        <w:t>sciences, and engineering sciences.</w:t>
      </w:r>
    </w:p>
    <w:p w14:paraId="36BDAAB1">
      <w:pPr>
        <w:pStyle w:val="15"/>
        <w:numPr>
          <w:ilvl w:val="0"/>
          <w:numId w:val="2"/>
        </w:numPr>
        <w:tabs>
          <w:tab w:val="left" w:pos="799"/>
        </w:tabs>
        <w:spacing w:before="6" w:after="0" w:line="360" w:lineRule="auto"/>
        <w:ind w:left="799" w:right="118" w:hanging="363"/>
        <w:jc w:val="both"/>
        <w:rPr>
          <w:sz w:val="24"/>
        </w:rPr>
      </w:pPr>
      <w:r>
        <w:rPr>
          <w:b/>
          <w:sz w:val="24"/>
        </w:rPr>
        <w:t xml:space="preserve">Design/development of solutions: </w:t>
      </w:r>
      <w:r>
        <w:rPr>
          <w:sz w:val="24"/>
        </w:rPr>
        <w:t>Design solutions for complex engineering problems and design system</w:t>
      </w:r>
      <w:r>
        <w:rPr>
          <w:spacing w:val="-7"/>
          <w:sz w:val="24"/>
        </w:rPr>
        <w:t xml:space="preserve"> </w:t>
      </w:r>
      <w:r>
        <w:rPr>
          <w:sz w:val="24"/>
        </w:rPr>
        <w:t>components</w:t>
      </w:r>
      <w:r>
        <w:rPr>
          <w:spacing w:val="-7"/>
          <w:sz w:val="24"/>
        </w:rPr>
        <w:t xml:space="preserve"> </w:t>
      </w:r>
      <w:r>
        <w:rPr>
          <w:sz w:val="24"/>
        </w:rPr>
        <w:t>or</w:t>
      </w:r>
      <w:r>
        <w:rPr>
          <w:spacing w:val="-8"/>
          <w:sz w:val="24"/>
        </w:rPr>
        <w:t xml:space="preserve"> </w:t>
      </w:r>
      <w:r>
        <w:rPr>
          <w:sz w:val="24"/>
        </w:rPr>
        <w:t>processes</w:t>
      </w:r>
      <w:r>
        <w:rPr>
          <w:spacing w:val="-8"/>
          <w:sz w:val="24"/>
        </w:rPr>
        <w:t xml:space="preserve"> </w:t>
      </w:r>
      <w:r>
        <w:rPr>
          <w:sz w:val="24"/>
        </w:rPr>
        <w:t>that</w:t>
      </w:r>
      <w:r>
        <w:rPr>
          <w:spacing w:val="-7"/>
          <w:sz w:val="24"/>
        </w:rPr>
        <w:t xml:space="preserve"> </w:t>
      </w:r>
      <w:r>
        <w:rPr>
          <w:sz w:val="24"/>
        </w:rPr>
        <w:t>meet</w:t>
      </w:r>
      <w:r>
        <w:rPr>
          <w:spacing w:val="-7"/>
          <w:sz w:val="24"/>
        </w:rPr>
        <w:t xml:space="preserve"> </w:t>
      </w:r>
      <w:r>
        <w:rPr>
          <w:sz w:val="24"/>
        </w:rPr>
        <w:t>the</w:t>
      </w:r>
      <w:r>
        <w:rPr>
          <w:spacing w:val="-8"/>
          <w:sz w:val="24"/>
        </w:rPr>
        <w:t xml:space="preserve"> </w:t>
      </w:r>
      <w:r>
        <w:rPr>
          <w:sz w:val="24"/>
        </w:rPr>
        <w:t>specified</w:t>
      </w:r>
      <w:r>
        <w:rPr>
          <w:spacing w:val="-7"/>
          <w:sz w:val="24"/>
        </w:rPr>
        <w:t xml:space="preserve"> </w:t>
      </w:r>
      <w:r>
        <w:rPr>
          <w:sz w:val="24"/>
        </w:rPr>
        <w:t>needs</w:t>
      </w:r>
      <w:r>
        <w:rPr>
          <w:spacing w:val="-7"/>
          <w:sz w:val="24"/>
        </w:rPr>
        <w:t xml:space="preserve"> </w:t>
      </w:r>
      <w:r>
        <w:rPr>
          <w:sz w:val="24"/>
        </w:rPr>
        <w:t>with</w:t>
      </w:r>
      <w:r>
        <w:rPr>
          <w:spacing w:val="-7"/>
          <w:sz w:val="24"/>
        </w:rPr>
        <w:t xml:space="preserve"> </w:t>
      </w:r>
      <w:r>
        <w:rPr>
          <w:sz w:val="24"/>
        </w:rPr>
        <w:t>appropriate</w:t>
      </w:r>
      <w:r>
        <w:rPr>
          <w:spacing w:val="-8"/>
          <w:sz w:val="24"/>
        </w:rPr>
        <w:t xml:space="preserve"> </w:t>
      </w:r>
      <w:r>
        <w:rPr>
          <w:sz w:val="24"/>
        </w:rPr>
        <w:t>consideration</w:t>
      </w:r>
      <w:r>
        <w:rPr>
          <w:spacing w:val="-7"/>
          <w:sz w:val="24"/>
        </w:rPr>
        <w:t xml:space="preserve"> </w:t>
      </w:r>
      <w:r>
        <w:rPr>
          <w:sz w:val="24"/>
        </w:rPr>
        <w:t>for</w:t>
      </w:r>
      <w:r>
        <w:rPr>
          <w:spacing w:val="-9"/>
          <w:sz w:val="24"/>
        </w:rPr>
        <w:t xml:space="preserve"> </w:t>
      </w:r>
      <w:r>
        <w:rPr>
          <w:sz w:val="24"/>
        </w:rPr>
        <w:t>the public health and safety, and the cultural, societal, and environmental considerations.</w:t>
      </w:r>
    </w:p>
    <w:p w14:paraId="7E082FD3">
      <w:pPr>
        <w:pStyle w:val="15"/>
        <w:numPr>
          <w:ilvl w:val="0"/>
          <w:numId w:val="2"/>
        </w:numPr>
        <w:tabs>
          <w:tab w:val="left" w:pos="799"/>
        </w:tabs>
        <w:spacing w:before="7" w:after="0" w:line="360" w:lineRule="auto"/>
        <w:ind w:left="799" w:right="118" w:hanging="363"/>
        <w:jc w:val="both"/>
        <w:rPr>
          <w:sz w:val="24"/>
        </w:rPr>
      </w:pPr>
      <w:r>
        <w:rPr>
          <w:b/>
          <w:sz w:val="24"/>
        </w:rPr>
        <w:t xml:space="preserve">Conduct investigations of complex problems: </w:t>
      </w:r>
      <w:r>
        <w:rPr>
          <w:sz w:val="24"/>
        </w:rPr>
        <w:t>Use research-based knowledge and research methods including design of experiments, analysis and interpretation of data, and synthesis of the information to provide valid conclusions.</w:t>
      </w:r>
    </w:p>
    <w:p w14:paraId="38D3BEE2">
      <w:pPr>
        <w:pStyle w:val="15"/>
        <w:numPr>
          <w:ilvl w:val="0"/>
          <w:numId w:val="2"/>
        </w:numPr>
        <w:tabs>
          <w:tab w:val="left" w:pos="799"/>
        </w:tabs>
        <w:spacing w:before="6" w:after="0" w:line="360" w:lineRule="auto"/>
        <w:ind w:left="799" w:right="117" w:hanging="363"/>
        <w:jc w:val="both"/>
        <w:rPr>
          <w:sz w:val="24"/>
        </w:rPr>
      </w:pPr>
      <w:r>
        <w:rPr>
          <w:b/>
          <w:sz w:val="24"/>
        </w:rPr>
        <w:t xml:space="preserve">Modern tool usage: </w:t>
      </w:r>
      <w:r>
        <w:rPr>
          <w:sz w:val="24"/>
        </w:rPr>
        <w:t>Create, select, and apply appropriate techniques, resources, and modern engineering and IT tools including prediction and modeling to complex engineering activities with an understanding of the limitations.</w:t>
      </w:r>
    </w:p>
    <w:p w14:paraId="535109E4">
      <w:pPr>
        <w:pStyle w:val="15"/>
        <w:numPr>
          <w:ilvl w:val="0"/>
          <w:numId w:val="2"/>
        </w:numPr>
        <w:tabs>
          <w:tab w:val="left" w:pos="799"/>
        </w:tabs>
        <w:spacing w:before="6" w:after="0" w:line="360" w:lineRule="auto"/>
        <w:ind w:left="799" w:right="117" w:hanging="363"/>
        <w:jc w:val="both"/>
        <w:rPr>
          <w:sz w:val="24"/>
        </w:rPr>
      </w:pPr>
      <w:r>
        <w:rPr>
          <w:b/>
          <w:sz w:val="24"/>
        </w:rPr>
        <w:t xml:space="preserve">The engineer and society: </w:t>
      </w:r>
      <w:r>
        <w:rPr>
          <w:sz w:val="24"/>
        </w:rPr>
        <w:t>Apply reasoning informed by the contextual knowledge to assess societal, health, safety, legal and cultural issues and the consequent responsibilities relevant to the professional engineering practice.</w:t>
      </w:r>
    </w:p>
    <w:p w14:paraId="7443A21D">
      <w:pPr>
        <w:pStyle w:val="15"/>
        <w:numPr>
          <w:ilvl w:val="0"/>
          <w:numId w:val="2"/>
        </w:numPr>
        <w:tabs>
          <w:tab w:val="left" w:pos="799"/>
        </w:tabs>
        <w:spacing w:before="2" w:after="0" w:line="360" w:lineRule="auto"/>
        <w:ind w:left="799" w:right="121" w:hanging="363"/>
        <w:jc w:val="both"/>
        <w:rPr>
          <w:sz w:val="24"/>
        </w:rPr>
      </w:pPr>
      <w:r>
        <w:rPr>
          <w:b/>
          <w:sz w:val="24"/>
        </w:rPr>
        <w:t xml:space="preserve">Environment and sustainability: </w:t>
      </w:r>
      <w:r>
        <w:rPr>
          <w:sz w:val="24"/>
        </w:rPr>
        <w:t>Understand the impact of the professional engineering solutions in</w:t>
      </w:r>
      <w:r>
        <w:rPr>
          <w:spacing w:val="-1"/>
          <w:sz w:val="24"/>
        </w:rPr>
        <w:t xml:space="preserve"> </w:t>
      </w:r>
      <w:r>
        <w:rPr>
          <w:sz w:val="24"/>
        </w:rPr>
        <w:t>societal</w:t>
      </w:r>
      <w:r>
        <w:rPr>
          <w:spacing w:val="-1"/>
          <w:sz w:val="24"/>
        </w:rPr>
        <w:t xml:space="preserve"> </w:t>
      </w:r>
      <w:r>
        <w:rPr>
          <w:sz w:val="24"/>
        </w:rPr>
        <w:t>and</w:t>
      </w:r>
      <w:r>
        <w:rPr>
          <w:spacing w:val="-1"/>
          <w:sz w:val="24"/>
        </w:rPr>
        <w:t xml:space="preserve"> </w:t>
      </w:r>
      <w:r>
        <w:rPr>
          <w:sz w:val="24"/>
        </w:rPr>
        <w:t>environmental</w:t>
      </w:r>
      <w:r>
        <w:rPr>
          <w:spacing w:val="-1"/>
          <w:sz w:val="24"/>
        </w:rPr>
        <w:t xml:space="preserve"> </w:t>
      </w:r>
      <w:r>
        <w:rPr>
          <w:sz w:val="24"/>
        </w:rPr>
        <w:t>contexts,</w:t>
      </w:r>
      <w:r>
        <w:rPr>
          <w:spacing w:val="-1"/>
          <w:sz w:val="24"/>
        </w:rPr>
        <w:t xml:space="preserve"> </w:t>
      </w:r>
      <w:r>
        <w:rPr>
          <w:sz w:val="24"/>
        </w:rPr>
        <w:t>and</w:t>
      </w:r>
      <w:r>
        <w:rPr>
          <w:spacing w:val="-1"/>
          <w:sz w:val="24"/>
        </w:rPr>
        <w:t xml:space="preserve"> </w:t>
      </w:r>
      <w:r>
        <w:rPr>
          <w:sz w:val="24"/>
        </w:rPr>
        <w:t>demonstrate</w:t>
      </w:r>
      <w:r>
        <w:rPr>
          <w:spacing w:val="-2"/>
          <w:sz w:val="24"/>
        </w:rPr>
        <w:t xml:space="preserve"> </w:t>
      </w:r>
      <w:r>
        <w:rPr>
          <w:sz w:val="24"/>
        </w:rPr>
        <w:t>the</w:t>
      </w:r>
      <w:r>
        <w:rPr>
          <w:spacing w:val="-2"/>
          <w:sz w:val="24"/>
        </w:rPr>
        <w:t xml:space="preserve"> </w:t>
      </w:r>
      <w:r>
        <w:rPr>
          <w:sz w:val="24"/>
        </w:rPr>
        <w:t>knowledge</w:t>
      </w:r>
      <w:r>
        <w:rPr>
          <w:spacing w:val="-2"/>
          <w:sz w:val="24"/>
        </w:rPr>
        <w:t xml:space="preserve"> </w:t>
      </w:r>
      <w:r>
        <w:rPr>
          <w:sz w:val="24"/>
        </w:rPr>
        <w:t>of, and</w:t>
      </w:r>
      <w:r>
        <w:rPr>
          <w:spacing w:val="-1"/>
          <w:sz w:val="24"/>
        </w:rPr>
        <w:t xml:space="preserve"> </w:t>
      </w:r>
      <w:r>
        <w:rPr>
          <w:sz w:val="24"/>
        </w:rPr>
        <w:t>need</w:t>
      </w:r>
      <w:r>
        <w:rPr>
          <w:spacing w:val="-1"/>
          <w:sz w:val="24"/>
        </w:rPr>
        <w:t xml:space="preserve"> </w:t>
      </w:r>
      <w:r>
        <w:rPr>
          <w:sz w:val="24"/>
        </w:rPr>
        <w:t>for</w:t>
      </w:r>
      <w:r>
        <w:rPr>
          <w:spacing w:val="-3"/>
          <w:sz w:val="24"/>
        </w:rPr>
        <w:t xml:space="preserve"> </w:t>
      </w:r>
      <w:r>
        <w:rPr>
          <w:sz w:val="24"/>
        </w:rPr>
        <w:t xml:space="preserve">sustainable </w:t>
      </w:r>
      <w:r>
        <w:rPr>
          <w:spacing w:val="-2"/>
          <w:sz w:val="24"/>
        </w:rPr>
        <w:t>development.</w:t>
      </w:r>
    </w:p>
    <w:p w14:paraId="343CF069">
      <w:pPr>
        <w:pStyle w:val="15"/>
        <w:numPr>
          <w:ilvl w:val="0"/>
          <w:numId w:val="2"/>
        </w:numPr>
        <w:tabs>
          <w:tab w:val="left" w:pos="799"/>
        </w:tabs>
        <w:spacing w:before="0" w:after="0" w:line="360" w:lineRule="auto"/>
        <w:ind w:left="799" w:right="120" w:hanging="363"/>
        <w:jc w:val="both"/>
        <w:rPr>
          <w:sz w:val="24"/>
        </w:rPr>
      </w:pPr>
      <w:r>
        <w:rPr>
          <w:b/>
          <w:sz w:val="24"/>
        </w:rPr>
        <w:t>Ethics:</w:t>
      </w:r>
      <w:r>
        <w:rPr>
          <w:b/>
          <w:spacing w:val="-6"/>
          <w:sz w:val="24"/>
        </w:rPr>
        <w:t xml:space="preserve"> </w:t>
      </w:r>
      <w:r>
        <w:rPr>
          <w:sz w:val="24"/>
        </w:rPr>
        <w:t>Apply</w:t>
      </w:r>
      <w:r>
        <w:rPr>
          <w:spacing w:val="-6"/>
          <w:sz w:val="24"/>
        </w:rPr>
        <w:t xml:space="preserve"> </w:t>
      </w:r>
      <w:r>
        <w:rPr>
          <w:sz w:val="24"/>
        </w:rPr>
        <w:t>ethical</w:t>
      </w:r>
      <w:r>
        <w:rPr>
          <w:spacing w:val="-5"/>
          <w:sz w:val="24"/>
        </w:rPr>
        <w:t xml:space="preserve"> </w:t>
      </w:r>
      <w:r>
        <w:rPr>
          <w:sz w:val="24"/>
        </w:rPr>
        <w:t>principles</w:t>
      </w:r>
      <w:r>
        <w:rPr>
          <w:spacing w:val="-6"/>
          <w:sz w:val="24"/>
        </w:rPr>
        <w:t xml:space="preserve"> </w:t>
      </w:r>
      <w:r>
        <w:rPr>
          <w:sz w:val="24"/>
        </w:rPr>
        <w:t>and</w:t>
      </w:r>
      <w:r>
        <w:rPr>
          <w:spacing w:val="-6"/>
          <w:sz w:val="24"/>
        </w:rPr>
        <w:t xml:space="preserve"> </w:t>
      </w:r>
      <w:r>
        <w:rPr>
          <w:sz w:val="24"/>
        </w:rPr>
        <w:t>commit</w:t>
      </w:r>
      <w:r>
        <w:rPr>
          <w:spacing w:val="-5"/>
          <w:sz w:val="24"/>
        </w:rPr>
        <w:t xml:space="preserve"> </w:t>
      </w:r>
      <w:r>
        <w:rPr>
          <w:sz w:val="24"/>
        </w:rPr>
        <w:t>to</w:t>
      </w:r>
      <w:r>
        <w:rPr>
          <w:spacing w:val="-8"/>
          <w:sz w:val="24"/>
        </w:rPr>
        <w:t xml:space="preserve"> </w:t>
      </w:r>
      <w:r>
        <w:rPr>
          <w:sz w:val="24"/>
        </w:rPr>
        <w:t>professional</w:t>
      </w:r>
      <w:r>
        <w:rPr>
          <w:spacing w:val="-5"/>
          <w:sz w:val="24"/>
        </w:rPr>
        <w:t xml:space="preserve"> </w:t>
      </w:r>
      <w:r>
        <w:rPr>
          <w:sz w:val="24"/>
        </w:rPr>
        <w:t>ethics</w:t>
      </w:r>
      <w:r>
        <w:rPr>
          <w:spacing w:val="-6"/>
          <w:sz w:val="24"/>
        </w:rPr>
        <w:t xml:space="preserve"> </w:t>
      </w:r>
      <w:r>
        <w:rPr>
          <w:sz w:val="24"/>
        </w:rPr>
        <w:t>and</w:t>
      </w:r>
      <w:r>
        <w:rPr>
          <w:spacing w:val="-6"/>
          <w:sz w:val="24"/>
        </w:rPr>
        <w:t xml:space="preserve"> </w:t>
      </w:r>
      <w:r>
        <w:rPr>
          <w:sz w:val="24"/>
        </w:rPr>
        <w:t>responsibilities</w:t>
      </w:r>
      <w:r>
        <w:rPr>
          <w:spacing w:val="-9"/>
          <w:sz w:val="24"/>
        </w:rPr>
        <w:t xml:space="preserve"> </w:t>
      </w:r>
      <w:r>
        <w:rPr>
          <w:sz w:val="24"/>
        </w:rPr>
        <w:t>and</w:t>
      </w:r>
      <w:r>
        <w:rPr>
          <w:spacing w:val="-6"/>
          <w:sz w:val="24"/>
        </w:rPr>
        <w:t xml:space="preserve"> </w:t>
      </w:r>
      <w:r>
        <w:rPr>
          <w:sz w:val="24"/>
        </w:rPr>
        <w:t>norms</w:t>
      </w:r>
      <w:r>
        <w:rPr>
          <w:spacing w:val="-6"/>
          <w:sz w:val="24"/>
        </w:rPr>
        <w:t xml:space="preserve"> </w:t>
      </w:r>
      <w:r>
        <w:rPr>
          <w:sz w:val="24"/>
        </w:rPr>
        <w:t>of the engineering practice.</w:t>
      </w:r>
    </w:p>
    <w:p w14:paraId="2540B074">
      <w:pPr>
        <w:pStyle w:val="15"/>
        <w:numPr>
          <w:ilvl w:val="0"/>
          <w:numId w:val="2"/>
        </w:numPr>
        <w:tabs>
          <w:tab w:val="left" w:pos="799"/>
        </w:tabs>
        <w:spacing w:before="3" w:after="0" w:line="360" w:lineRule="auto"/>
        <w:ind w:left="799" w:right="125" w:hanging="363"/>
        <w:jc w:val="both"/>
        <w:rPr>
          <w:sz w:val="24"/>
        </w:rPr>
      </w:pPr>
      <w:r>
        <w:rPr>
          <w:b/>
          <w:sz w:val="24"/>
        </w:rPr>
        <w:t xml:space="preserve">Individual and team work: </w:t>
      </w:r>
      <w:r>
        <w:rPr>
          <w:sz w:val="24"/>
        </w:rPr>
        <w:t>Function effectively as an individual, and as a member or leader in diverse teams, and in multidisciplinary settings.</w:t>
      </w:r>
    </w:p>
    <w:p w14:paraId="341C970A">
      <w:pPr>
        <w:pStyle w:val="15"/>
        <w:numPr>
          <w:ilvl w:val="0"/>
          <w:numId w:val="2"/>
        </w:numPr>
        <w:tabs>
          <w:tab w:val="left" w:pos="799"/>
        </w:tabs>
        <w:spacing w:before="1" w:after="0" w:line="360" w:lineRule="auto"/>
        <w:ind w:left="799" w:right="121" w:hanging="363"/>
        <w:jc w:val="both"/>
        <w:rPr>
          <w:sz w:val="24"/>
        </w:rPr>
      </w:pPr>
      <w:r>
        <w:rPr>
          <w:b/>
          <w:sz w:val="24"/>
        </w:rPr>
        <w:t>Communication:</w:t>
      </w:r>
      <w:r>
        <w:rPr>
          <w:b/>
          <w:spacing w:val="-1"/>
          <w:sz w:val="24"/>
        </w:rPr>
        <w:t xml:space="preserve"> </w:t>
      </w:r>
      <w:r>
        <w:rPr>
          <w:sz w:val="24"/>
        </w:rPr>
        <w:t>Communicate effectively</w:t>
      </w:r>
      <w:r>
        <w:rPr>
          <w:spacing w:val="-1"/>
          <w:sz w:val="24"/>
        </w:rPr>
        <w:t xml:space="preserve"> </w:t>
      </w:r>
      <w:r>
        <w:rPr>
          <w:sz w:val="24"/>
        </w:rPr>
        <w:t>on</w:t>
      </w:r>
      <w:r>
        <w:rPr>
          <w:spacing w:val="-1"/>
          <w:sz w:val="24"/>
        </w:rPr>
        <w:t xml:space="preserve"> </w:t>
      </w:r>
      <w:r>
        <w:rPr>
          <w:sz w:val="24"/>
        </w:rPr>
        <w:t>complex</w:t>
      </w:r>
      <w:r>
        <w:rPr>
          <w:spacing w:val="-1"/>
          <w:sz w:val="24"/>
        </w:rPr>
        <w:t xml:space="preserve"> </w:t>
      </w:r>
      <w:r>
        <w:rPr>
          <w:sz w:val="24"/>
        </w:rPr>
        <w:t>engineering</w:t>
      </w:r>
      <w:r>
        <w:rPr>
          <w:spacing w:val="-2"/>
          <w:sz w:val="24"/>
        </w:rPr>
        <w:t xml:space="preserve"> </w:t>
      </w:r>
      <w:r>
        <w:rPr>
          <w:sz w:val="24"/>
        </w:rPr>
        <w:t>activities</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engineering community and with society at large, such as, being able to comprehend and write effective reports and design documentation, make effective presentations, give and receive clear instructions.</w:t>
      </w:r>
    </w:p>
    <w:p w14:paraId="4CFA8C86">
      <w:pPr>
        <w:pStyle w:val="15"/>
        <w:spacing w:after="0" w:line="360" w:lineRule="auto"/>
        <w:jc w:val="both"/>
        <w:rPr>
          <w:sz w:val="24"/>
        </w:rPr>
        <w:sectPr>
          <w:pgSz w:w="11930" w:h="16860"/>
          <w:pgMar w:top="2020" w:right="708" w:bottom="1420" w:left="708" w:header="0" w:footer="1238" w:gutter="0"/>
          <w:cols w:space="720" w:num="1"/>
        </w:sectPr>
      </w:pPr>
    </w:p>
    <w:p w14:paraId="648ADAAF">
      <w:pPr>
        <w:pStyle w:val="15"/>
        <w:numPr>
          <w:ilvl w:val="0"/>
          <w:numId w:val="2"/>
        </w:numPr>
        <w:tabs>
          <w:tab w:val="left" w:pos="1159"/>
        </w:tabs>
        <w:spacing w:before="149" w:after="0" w:line="360" w:lineRule="auto"/>
        <w:ind w:left="1159" w:right="836" w:hanging="428"/>
        <w:jc w:val="both"/>
        <w:rPr>
          <w:sz w:val="24"/>
        </w:rPr>
      </w:pPr>
      <w:r>
        <w:rPr>
          <w:b/>
          <w:sz w:val="24"/>
        </w:rPr>
        <w:t xml:space="preserve">Project management and finance: </w:t>
      </w:r>
      <w:r>
        <w:rPr>
          <w:sz w:val="24"/>
        </w:rPr>
        <w:t>Demonstrate knowledge and understanding of the engineering</w:t>
      </w:r>
      <w:r>
        <w:rPr>
          <w:spacing w:val="-8"/>
          <w:sz w:val="24"/>
        </w:rPr>
        <w:t xml:space="preserve"> </w:t>
      </w:r>
      <w:r>
        <w:rPr>
          <w:sz w:val="24"/>
        </w:rPr>
        <w:t>and</w:t>
      </w:r>
      <w:r>
        <w:rPr>
          <w:spacing w:val="-7"/>
          <w:sz w:val="24"/>
        </w:rPr>
        <w:t xml:space="preserve"> </w:t>
      </w:r>
      <w:r>
        <w:rPr>
          <w:sz w:val="24"/>
        </w:rPr>
        <w:t>management</w:t>
      </w:r>
      <w:r>
        <w:rPr>
          <w:spacing w:val="-7"/>
          <w:sz w:val="24"/>
        </w:rPr>
        <w:t xml:space="preserve"> </w:t>
      </w:r>
      <w:r>
        <w:rPr>
          <w:sz w:val="24"/>
        </w:rPr>
        <w:t>principles</w:t>
      </w:r>
      <w:r>
        <w:rPr>
          <w:spacing w:val="-7"/>
          <w:sz w:val="24"/>
        </w:rPr>
        <w:t xml:space="preserve"> </w:t>
      </w:r>
      <w:r>
        <w:rPr>
          <w:sz w:val="24"/>
        </w:rPr>
        <w:t>and</w:t>
      </w:r>
      <w:r>
        <w:rPr>
          <w:spacing w:val="-7"/>
          <w:sz w:val="24"/>
        </w:rPr>
        <w:t xml:space="preserve"> </w:t>
      </w:r>
      <w:r>
        <w:rPr>
          <w:sz w:val="24"/>
        </w:rPr>
        <w:t>apply</w:t>
      </w:r>
      <w:r>
        <w:rPr>
          <w:spacing w:val="-7"/>
          <w:sz w:val="24"/>
        </w:rPr>
        <w:t xml:space="preserve"> </w:t>
      </w:r>
      <w:r>
        <w:rPr>
          <w:sz w:val="24"/>
        </w:rPr>
        <w:t>these</w:t>
      </w:r>
      <w:r>
        <w:rPr>
          <w:spacing w:val="-8"/>
          <w:sz w:val="24"/>
        </w:rPr>
        <w:t xml:space="preserve"> </w:t>
      </w:r>
      <w:r>
        <w:rPr>
          <w:sz w:val="24"/>
        </w:rPr>
        <w:t>to</w:t>
      </w:r>
      <w:r>
        <w:rPr>
          <w:spacing w:val="-7"/>
          <w:sz w:val="24"/>
        </w:rPr>
        <w:t xml:space="preserve"> </w:t>
      </w:r>
      <w:r>
        <w:rPr>
          <w:sz w:val="24"/>
        </w:rPr>
        <w:t>one’s</w:t>
      </w:r>
      <w:r>
        <w:rPr>
          <w:spacing w:val="-8"/>
          <w:sz w:val="24"/>
        </w:rPr>
        <w:t xml:space="preserve"> </w:t>
      </w:r>
      <w:r>
        <w:rPr>
          <w:sz w:val="24"/>
        </w:rPr>
        <w:t>own</w:t>
      </w:r>
      <w:r>
        <w:rPr>
          <w:spacing w:val="-8"/>
          <w:sz w:val="24"/>
        </w:rPr>
        <w:t xml:space="preserve"> </w:t>
      </w:r>
      <w:r>
        <w:rPr>
          <w:sz w:val="24"/>
        </w:rPr>
        <w:t>work,</w:t>
      </w:r>
      <w:r>
        <w:rPr>
          <w:spacing w:val="-7"/>
          <w:sz w:val="24"/>
        </w:rPr>
        <w:t xml:space="preserve"> </w:t>
      </w:r>
      <w:r>
        <w:rPr>
          <w:sz w:val="24"/>
        </w:rPr>
        <w:t>as</w:t>
      </w:r>
      <w:r>
        <w:rPr>
          <w:spacing w:val="-7"/>
          <w:sz w:val="24"/>
        </w:rPr>
        <w:t xml:space="preserve"> </w:t>
      </w:r>
      <w:r>
        <w:rPr>
          <w:sz w:val="24"/>
        </w:rPr>
        <w:t>a</w:t>
      </w:r>
      <w:r>
        <w:rPr>
          <w:spacing w:val="-8"/>
          <w:sz w:val="24"/>
        </w:rPr>
        <w:t xml:space="preserve"> </w:t>
      </w:r>
      <w:r>
        <w:rPr>
          <w:sz w:val="24"/>
        </w:rPr>
        <w:t>member and leader in a team, to manage projects and in multidisciplinary environments.</w:t>
      </w:r>
    </w:p>
    <w:p w14:paraId="17B23DBF">
      <w:pPr>
        <w:pStyle w:val="15"/>
        <w:numPr>
          <w:ilvl w:val="0"/>
          <w:numId w:val="2"/>
        </w:numPr>
        <w:tabs>
          <w:tab w:val="left" w:pos="1159"/>
        </w:tabs>
        <w:spacing w:before="0" w:after="0" w:line="360" w:lineRule="auto"/>
        <w:ind w:left="1159" w:right="841" w:hanging="428"/>
        <w:jc w:val="both"/>
        <w:rPr>
          <w:sz w:val="24"/>
        </w:rPr>
      </w:pPr>
      <w:r>
        <w:rPr>
          <w:b/>
          <w:sz w:val="24"/>
        </w:rPr>
        <w:t xml:space="preserve">Life-long learning: </w:t>
      </w:r>
      <w:r>
        <w:rPr>
          <w:sz w:val="24"/>
        </w:rPr>
        <w:t xml:space="preserve">Recognize the need for, and have the preparation and ability to engage in independent and life-long learning in the broadest context of technological </w:t>
      </w:r>
      <w:r>
        <w:rPr>
          <w:spacing w:val="-2"/>
          <w:sz w:val="24"/>
        </w:rPr>
        <w:t>change.</w:t>
      </w:r>
    </w:p>
    <w:p w14:paraId="471A1C05">
      <w:pPr>
        <w:spacing w:before="166"/>
        <w:ind w:left="732" w:right="0" w:firstLine="0"/>
        <w:jc w:val="left"/>
        <w:rPr>
          <w:b/>
          <w:sz w:val="24"/>
        </w:rPr>
      </w:pPr>
      <w:r>
        <w:rPr>
          <w:b/>
          <w:sz w:val="24"/>
          <w:u w:val="single"/>
        </w:rPr>
        <w:t>PROGRAM</w:t>
      </w:r>
      <w:r>
        <w:rPr>
          <w:b/>
          <w:spacing w:val="-2"/>
          <w:sz w:val="24"/>
          <w:u w:val="single"/>
        </w:rPr>
        <w:t xml:space="preserve"> </w:t>
      </w:r>
      <w:r>
        <w:rPr>
          <w:b/>
          <w:sz w:val="24"/>
          <w:u w:val="single"/>
        </w:rPr>
        <w:t>SPECIFIC OUTCOMES</w:t>
      </w:r>
      <w:r>
        <w:rPr>
          <w:b/>
          <w:spacing w:val="-1"/>
          <w:sz w:val="24"/>
          <w:u w:val="single"/>
        </w:rPr>
        <w:t xml:space="preserve"> </w:t>
      </w:r>
      <w:r>
        <w:rPr>
          <w:b/>
          <w:spacing w:val="-2"/>
          <w:sz w:val="24"/>
          <w:u w:val="single"/>
        </w:rPr>
        <w:t>(PSOs)</w:t>
      </w:r>
    </w:p>
    <w:p w14:paraId="0971FDF4">
      <w:pPr>
        <w:pStyle w:val="15"/>
        <w:numPr>
          <w:ilvl w:val="1"/>
          <w:numId w:val="2"/>
        </w:numPr>
        <w:tabs>
          <w:tab w:val="left" w:pos="1092"/>
        </w:tabs>
        <w:spacing w:before="139" w:after="0" w:line="350" w:lineRule="auto"/>
        <w:ind w:left="1092" w:right="843" w:hanging="360"/>
        <w:jc w:val="both"/>
        <w:rPr>
          <w:sz w:val="24"/>
        </w:rPr>
      </w:pPr>
      <w:r>
        <w:rPr>
          <w:b/>
          <w:sz w:val="24"/>
        </w:rPr>
        <w:t xml:space="preserve">PSO1: Professional Skills: </w:t>
      </w:r>
      <w:r>
        <w:rPr>
          <w:sz w:val="24"/>
        </w:rPr>
        <w:t>Ability to apply the knowledge of computing techniques to design and develop computerized solutions for the problems.</w:t>
      </w:r>
    </w:p>
    <w:p w14:paraId="1DB5D2AF">
      <w:pPr>
        <w:pStyle w:val="15"/>
        <w:numPr>
          <w:ilvl w:val="1"/>
          <w:numId w:val="2"/>
        </w:numPr>
        <w:tabs>
          <w:tab w:val="left" w:pos="1092"/>
        </w:tabs>
        <w:spacing w:before="13" w:after="0" w:line="348" w:lineRule="auto"/>
        <w:ind w:left="1092" w:right="842" w:hanging="360"/>
        <w:jc w:val="both"/>
        <w:rPr>
          <w:sz w:val="24"/>
        </w:rPr>
      </w:pPr>
      <w:r>
        <w:rPr>
          <w:b/>
          <w:sz w:val="24"/>
        </w:rPr>
        <w:t xml:space="preserve">PSO2: Successful career: </w:t>
      </w:r>
      <w:r>
        <w:rPr>
          <w:sz w:val="24"/>
        </w:rPr>
        <w:t>Ability to utilize the computing skills and ethical values in creating a successful career.</w:t>
      </w:r>
    </w:p>
    <w:p w14:paraId="1503D126">
      <w:pPr>
        <w:pStyle w:val="15"/>
        <w:spacing w:after="0" w:line="348" w:lineRule="auto"/>
        <w:jc w:val="both"/>
        <w:rPr>
          <w:sz w:val="24"/>
        </w:rPr>
        <w:sectPr>
          <w:headerReference r:id="rId11" w:type="default"/>
          <w:footerReference r:id="rId13" w:type="default"/>
          <w:headerReference r:id="rId12" w:type="even"/>
          <w:footerReference r:id="rId14" w:type="even"/>
          <w:pgSz w:w="11930" w:h="16860"/>
          <w:pgMar w:top="1680" w:right="708" w:bottom="1920" w:left="708" w:header="203" w:footer="1733" w:gutter="0"/>
          <w:cols w:space="720" w:num="1"/>
        </w:sectPr>
      </w:pPr>
    </w:p>
    <w:p w14:paraId="419D2308">
      <w:pPr>
        <w:pStyle w:val="7"/>
        <w:spacing w:before="309"/>
        <w:rPr>
          <w:sz w:val="32"/>
        </w:rPr>
      </w:pPr>
    </w:p>
    <w:p w14:paraId="3900DD1A">
      <w:pPr>
        <w:pStyle w:val="2"/>
        <w:ind w:left="0" w:right="620"/>
        <w:jc w:val="center"/>
      </w:pPr>
      <w:r>
        <w:rPr>
          <w:spacing w:val="-2"/>
        </w:rPr>
        <w:t>ABSTRACT</w:t>
      </w:r>
    </w:p>
    <w:p w14:paraId="391F17BD">
      <w:pPr>
        <w:pStyle w:val="7"/>
        <w:spacing w:before="300"/>
        <w:rPr>
          <w:b/>
          <w:sz w:val="32"/>
        </w:rPr>
      </w:pPr>
    </w:p>
    <w:p w14:paraId="06E7D46E">
      <w:pPr>
        <w:spacing w:line="360" w:lineRule="auto"/>
        <w:jc w:val="both"/>
        <w:rPr>
          <w:rFonts w:hint="default"/>
          <w:sz w:val="28"/>
          <w:szCs w:val="28"/>
        </w:rPr>
      </w:pPr>
      <w:r>
        <w:rPr>
          <w:rFonts w:hint="default"/>
          <w:sz w:val="28"/>
          <w:szCs w:val="28"/>
        </w:rPr>
        <w:t>The Blood Donation Management System (BDMS) is designed to streamline the process of managing blood donations and inventories in blood banks, hospitals, and donation centers by leveraging database management system (DBMS) concepts. Traditional methods of blood donation record-keeping are often inefficient, error-prone, and time-consuming, making it difficult to track donor details, blood availability, and requests in real-time. This system provides a structured and automated approach to managing blood donor registrations, blood group inventories, donation histories, and recipient requests. It includes features such as real-time blood stock tracking, donor eligibility verification, automated notifications for donation reminders, and emergency alerts for critical blood shortages.</w:t>
      </w:r>
    </w:p>
    <w:p w14:paraId="28C6E17A">
      <w:pPr>
        <w:spacing w:line="360" w:lineRule="auto"/>
        <w:jc w:val="both"/>
        <w:rPr>
          <w:rFonts w:hint="default"/>
          <w:sz w:val="28"/>
          <w:szCs w:val="28"/>
        </w:rPr>
      </w:pPr>
      <w:r>
        <w:rPr>
          <w:rFonts w:hint="default"/>
          <w:sz w:val="28"/>
          <w:szCs w:val="28"/>
        </w:rPr>
        <w:t>.</w:t>
      </w:r>
    </w:p>
    <w:p w14:paraId="1D0F9102">
      <w:pPr>
        <w:spacing w:before="314"/>
        <w:ind w:left="0" w:right="108" w:firstLine="0"/>
        <w:jc w:val="center"/>
        <w:rPr>
          <w:b/>
          <w:sz w:val="28"/>
        </w:rPr>
      </w:pPr>
    </w:p>
    <w:p w14:paraId="0C424C88">
      <w:pPr>
        <w:spacing w:before="314"/>
        <w:ind w:left="0" w:right="108" w:firstLine="0"/>
        <w:jc w:val="center"/>
        <w:rPr>
          <w:b/>
          <w:sz w:val="28"/>
        </w:rPr>
      </w:pPr>
    </w:p>
    <w:p w14:paraId="3BA4A385">
      <w:pPr>
        <w:spacing w:before="314"/>
        <w:ind w:left="0" w:right="108" w:firstLine="0"/>
        <w:jc w:val="center"/>
        <w:rPr>
          <w:b/>
          <w:sz w:val="28"/>
        </w:rPr>
      </w:pPr>
    </w:p>
    <w:p w14:paraId="62848AF3">
      <w:pPr>
        <w:spacing w:before="314"/>
        <w:ind w:left="0" w:right="108" w:firstLine="0"/>
        <w:jc w:val="center"/>
        <w:rPr>
          <w:b/>
          <w:sz w:val="28"/>
        </w:rPr>
      </w:pPr>
    </w:p>
    <w:p w14:paraId="24CE4C38">
      <w:pPr>
        <w:spacing w:before="314"/>
        <w:ind w:left="0" w:right="108" w:firstLine="0"/>
        <w:jc w:val="center"/>
        <w:rPr>
          <w:b/>
          <w:sz w:val="28"/>
        </w:rPr>
      </w:pPr>
    </w:p>
    <w:p w14:paraId="0BB52D06">
      <w:pPr>
        <w:spacing w:before="314"/>
        <w:ind w:left="0" w:right="108" w:firstLine="0"/>
        <w:jc w:val="center"/>
        <w:rPr>
          <w:b/>
          <w:sz w:val="28"/>
        </w:rPr>
      </w:pPr>
    </w:p>
    <w:p w14:paraId="3DDE65AD">
      <w:pPr>
        <w:spacing w:before="314"/>
        <w:ind w:left="0" w:right="108" w:firstLine="0"/>
        <w:jc w:val="center"/>
        <w:rPr>
          <w:b/>
          <w:sz w:val="28"/>
        </w:rPr>
      </w:pPr>
    </w:p>
    <w:p w14:paraId="3F99366C">
      <w:pPr>
        <w:spacing w:before="314"/>
        <w:ind w:left="0" w:right="108" w:firstLine="0"/>
        <w:jc w:val="center"/>
        <w:rPr>
          <w:b/>
          <w:sz w:val="28"/>
        </w:rPr>
      </w:pPr>
    </w:p>
    <w:p w14:paraId="56C6B56F">
      <w:pPr>
        <w:spacing w:before="314"/>
        <w:ind w:left="0" w:right="108" w:firstLine="0"/>
        <w:jc w:val="center"/>
        <w:rPr>
          <w:b/>
          <w:sz w:val="28"/>
        </w:rPr>
      </w:pPr>
    </w:p>
    <w:p w14:paraId="1C2059C5">
      <w:pPr>
        <w:spacing w:before="314"/>
        <w:ind w:left="0" w:right="108" w:firstLine="0"/>
        <w:jc w:val="center"/>
        <w:rPr>
          <w:b/>
          <w:sz w:val="28"/>
        </w:rPr>
      </w:pPr>
    </w:p>
    <w:p w14:paraId="56466DE3">
      <w:pPr>
        <w:spacing w:before="314"/>
        <w:ind w:left="0" w:right="108" w:firstLine="0"/>
        <w:jc w:val="center"/>
        <w:rPr>
          <w:b/>
          <w:sz w:val="28"/>
        </w:rPr>
      </w:pPr>
      <w:r>
        <w:rPr>
          <w:b/>
          <w:sz w:val="28"/>
        </w:rPr>
        <w:t>ABSTRACT</w:t>
      </w:r>
      <w:r>
        <w:rPr>
          <w:b/>
          <w:spacing w:val="-3"/>
          <w:sz w:val="28"/>
        </w:rPr>
        <w:t xml:space="preserve"> </w:t>
      </w:r>
      <w:r>
        <w:rPr>
          <w:b/>
          <w:sz w:val="28"/>
        </w:rPr>
        <w:t>WITH</w:t>
      </w:r>
      <w:r>
        <w:rPr>
          <w:b/>
          <w:spacing w:val="-6"/>
          <w:sz w:val="28"/>
        </w:rPr>
        <w:t xml:space="preserve"> </w:t>
      </w:r>
      <w:r>
        <w:rPr>
          <w:b/>
          <w:sz w:val="28"/>
        </w:rPr>
        <w:t>POs</w:t>
      </w:r>
      <w:r>
        <w:rPr>
          <w:b/>
          <w:spacing w:val="-5"/>
          <w:sz w:val="28"/>
        </w:rPr>
        <w:t xml:space="preserve"> </w:t>
      </w:r>
      <w:r>
        <w:rPr>
          <w:b/>
          <w:sz w:val="28"/>
        </w:rPr>
        <w:t>AND</w:t>
      </w:r>
      <w:r>
        <w:rPr>
          <w:b/>
          <w:spacing w:val="-6"/>
          <w:sz w:val="28"/>
        </w:rPr>
        <w:t xml:space="preserve"> </w:t>
      </w:r>
      <w:r>
        <w:rPr>
          <w:b/>
          <w:sz w:val="28"/>
        </w:rPr>
        <w:t>PSOs</w:t>
      </w:r>
      <w:r>
        <w:rPr>
          <w:b/>
          <w:spacing w:val="-1"/>
          <w:sz w:val="28"/>
        </w:rPr>
        <w:t xml:space="preserve"> </w:t>
      </w:r>
      <w:r>
        <w:rPr>
          <w:b/>
          <w:spacing w:val="-2"/>
          <w:sz w:val="28"/>
        </w:rPr>
        <w:t>MAPPING</w:t>
      </w:r>
    </w:p>
    <w:p w14:paraId="5711A146">
      <w:pPr>
        <w:pStyle w:val="7"/>
        <w:rPr>
          <w:b/>
          <w:sz w:val="20"/>
        </w:rPr>
      </w:pPr>
    </w:p>
    <w:p w14:paraId="796543F9">
      <w:pPr>
        <w:pStyle w:val="7"/>
        <w:spacing w:before="182"/>
        <w:rPr>
          <w:b/>
          <w:sz w:val="20"/>
        </w:rPr>
      </w:pPr>
    </w:p>
    <w:tbl>
      <w:tblPr>
        <w:tblStyle w:val="6"/>
        <w:tblW w:w="0" w:type="auto"/>
        <w:tblInd w:w="4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05"/>
        <w:gridCol w:w="1349"/>
        <w:gridCol w:w="1352"/>
        <w:gridCol w:w="1441"/>
      </w:tblGrid>
      <w:tr w14:paraId="10543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5605" w:type="dxa"/>
          </w:tcPr>
          <w:p w14:paraId="1A2F1C8E">
            <w:pPr>
              <w:pStyle w:val="16"/>
              <w:spacing w:before="254"/>
              <w:ind w:right="98"/>
              <w:jc w:val="center"/>
              <w:rPr>
                <w:b/>
                <w:sz w:val="28"/>
              </w:rPr>
            </w:pPr>
            <w:r>
              <w:rPr>
                <w:b/>
                <w:spacing w:val="-2"/>
                <w:sz w:val="28"/>
              </w:rPr>
              <w:t>ABSTRACT</w:t>
            </w:r>
          </w:p>
        </w:tc>
        <w:tc>
          <w:tcPr>
            <w:tcW w:w="1349" w:type="dxa"/>
          </w:tcPr>
          <w:p w14:paraId="78EF25AC">
            <w:pPr>
              <w:pStyle w:val="16"/>
              <w:spacing w:before="9"/>
              <w:ind w:right="98"/>
              <w:jc w:val="center"/>
              <w:rPr>
                <w:b/>
                <w:sz w:val="28"/>
              </w:rPr>
            </w:pPr>
            <w:r>
              <w:rPr>
                <w:b/>
                <w:spacing w:val="-5"/>
                <w:sz w:val="28"/>
              </w:rPr>
              <w:t>COs</w:t>
            </w:r>
          </w:p>
          <w:p w14:paraId="7BA9024D">
            <w:pPr>
              <w:pStyle w:val="16"/>
              <w:spacing w:before="161"/>
              <w:ind w:left="2" w:right="98"/>
              <w:jc w:val="center"/>
              <w:rPr>
                <w:b/>
                <w:sz w:val="28"/>
              </w:rPr>
            </w:pPr>
            <w:r>
              <w:rPr>
                <w:b/>
                <w:spacing w:val="-2"/>
                <w:sz w:val="28"/>
              </w:rPr>
              <w:t>MAPPED</w:t>
            </w:r>
          </w:p>
        </w:tc>
        <w:tc>
          <w:tcPr>
            <w:tcW w:w="1352" w:type="dxa"/>
          </w:tcPr>
          <w:p w14:paraId="30562D07">
            <w:pPr>
              <w:pStyle w:val="16"/>
              <w:spacing w:before="9"/>
              <w:ind w:right="103"/>
              <w:jc w:val="center"/>
              <w:rPr>
                <w:b/>
                <w:sz w:val="28"/>
              </w:rPr>
            </w:pPr>
            <w:r>
              <w:rPr>
                <w:b/>
                <w:spacing w:val="-5"/>
                <w:sz w:val="28"/>
              </w:rPr>
              <w:t>POs</w:t>
            </w:r>
          </w:p>
          <w:p w14:paraId="57572C90">
            <w:pPr>
              <w:pStyle w:val="16"/>
              <w:spacing w:before="161"/>
              <w:ind w:left="4" w:right="103"/>
              <w:jc w:val="center"/>
              <w:rPr>
                <w:b/>
                <w:sz w:val="28"/>
              </w:rPr>
            </w:pPr>
            <w:r>
              <w:rPr>
                <w:b/>
                <w:spacing w:val="-2"/>
                <w:sz w:val="28"/>
              </w:rPr>
              <w:t>MAPPED</w:t>
            </w:r>
          </w:p>
        </w:tc>
        <w:tc>
          <w:tcPr>
            <w:tcW w:w="1441" w:type="dxa"/>
          </w:tcPr>
          <w:p w14:paraId="3199547B">
            <w:pPr>
              <w:pStyle w:val="16"/>
              <w:spacing w:before="9"/>
              <w:ind w:right="99"/>
              <w:jc w:val="center"/>
              <w:rPr>
                <w:b/>
                <w:sz w:val="28"/>
              </w:rPr>
            </w:pPr>
            <w:r>
              <w:rPr>
                <w:b/>
                <w:spacing w:val="-4"/>
                <w:sz w:val="28"/>
              </w:rPr>
              <w:t>PSOs</w:t>
            </w:r>
          </w:p>
          <w:p w14:paraId="190C432F">
            <w:pPr>
              <w:pStyle w:val="16"/>
              <w:spacing w:before="161"/>
              <w:ind w:left="1" w:right="99"/>
              <w:jc w:val="center"/>
              <w:rPr>
                <w:b/>
                <w:sz w:val="28"/>
              </w:rPr>
            </w:pPr>
            <w:r>
              <w:rPr>
                <w:b/>
                <w:spacing w:val="-2"/>
                <w:sz w:val="28"/>
              </w:rPr>
              <w:t>MAPPED</w:t>
            </w:r>
          </w:p>
        </w:tc>
      </w:tr>
      <w:tr w14:paraId="2C3EE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35" w:hRule="atLeast"/>
        </w:trPr>
        <w:tc>
          <w:tcPr>
            <w:tcW w:w="5605" w:type="dxa"/>
          </w:tcPr>
          <w:p w14:paraId="778D3DC5">
            <w:pPr>
              <w:pStyle w:val="16"/>
              <w:spacing w:before="0" w:line="360" w:lineRule="auto"/>
              <w:ind w:left="4" w:right="97"/>
              <w:jc w:val="both"/>
              <w:rPr>
                <w:rFonts w:hint="default"/>
                <w:sz w:val="24"/>
                <w:szCs w:val="24"/>
              </w:rPr>
            </w:pPr>
            <w:r>
              <w:rPr>
                <w:rFonts w:hint="default"/>
                <w:sz w:val="24"/>
                <w:szCs w:val="24"/>
              </w:rPr>
              <w:t>The Blood Donation Management System (BDMS) is designed to streamline the process of managing blood donations and inventories in blood banks, hospitals, and donation centers by leveraging database management system (DBMS) concepts. Traditional methods of blood donation record-keeping are often inefficient, error-prone, and time-consuming, making it difficult to track donor details, blood availability, and requests in real-time. This system provides a structured and automated approach to managing blood donor registrations, blood group inventories, donation histories, and recipient requests. It includes features such as real-time blood stock tracking, donor eligibility verification, automated notifications for donation reminders, and emergency alerts for critical blood shortages.</w:t>
            </w:r>
          </w:p>
          <w:p w14:paraId="2C453AB2">
            <w:pPr>
              <w:pStyle w:val="16"/>
              <w:spacing w:before="0" w:line="360" w:lineRule="auto"/>
              <w:ind w:left="4" w:right="97"/>
              <w:jc w:val="both"/>
              <w:rPr>
                <w:sz w:val="24"/>
              </w:rPr>
            </w:pPr>
          </w:p>
        </w:tc>
        <w:tc>
          <w:tcPr>
            <w:tcW w:w="1349" w:type="dxa"/>
          </w:tcPr>
          <w:p w14:paraId="79295D5E">
            <w:pPr>
              <w:pStyle w:val="16"/>
              <w:spacing w:before="0" w:line="360" w:lineRule="auto"/>
              <w:ind w:left="354" w:right="452"/>
              <w:jc w:val="both"/>
              <w:rPr>
                <w:sz w:val="28"/>
              </w:rPr>
            </w:pPr>
            <w:r>
              <w:rPr>
                <w:spacing w:val="-4"/>
                <w:sz w:val="28"/>
              </w:rPr>
              <w:t>CO1 CO2 CO3</w:t>
            </w:r>
          </w:p>
        </w:tc>
        <w:tc>
          <w:tcPr>
            <w:tcW w:w="1352" w:type="dxa"/>
          </w:tcPr>
          <w:p w14:paraId="755DF0A9">
            <w:pPr>
              <w:pStyle w:val="16"/>
              <w:spacing w:before="0" w:line="360" w:lineRule="auto"/>
              <w:ind w:left="300" w:right="400" w:firstLine="72"/>
              <w:jc w:val="both"/>
              <w:rPr>
                <w:sz w:val="28"/>
              </w:rPr>
            </w:pPr>
            <w:r>
              <w:rPr>
                <w:spacing w:val="-4"/>
                <w:sz w:val="28"/>
              </w:rPr>
              <w:t>PO1 PO2 PO3 PO5 PO6 PO8 PO9 PO10 PO11 PO12</w:t>
            </w:r>
          </w:p>
        </w:tc>
        <w:tc>
          <w:tcPr>
            <w:tcW w:w="1441" w:type="dxa"/>
          </w:tcPr>
          <w:p w14:paraId="2D4547A6">
            <w:pPr>
              <w:pStyle w:val="16"/>
              <w:spacing w:before="2" w:line="362" w:lineRule="auto"/>
              <w:ind w:left="337" w:right="436"/>
              <w:rPr>
                <w:sz w:val="28"/>
              </w:rPr>
            </w:pPr>
            <w:r>
              <w:rPr>
                <w:spacing w:val="-4"/>
                <w:sz w:val="28"/>
              </w:rPr>
              <w:t>PSO1 PSO2</w:t>
            </w:r>
          </w:p>
        </w:tc>
      </w:tr>
    </w:tbl>
    <w:p w14:paraId="35C583D4">
      <w:pPr>
        <w:spacing w:before="2"/>
        <w:ind w:left="732" w:right="0" w:firstLine="0"/>
        <w:jc w:val="left"/>
        <w:rPr>
          <w:sz w:val="28"/>
        </w:rPr>
      </w:pPr>
      <w:r>
        <w:rPr>
          <w:sz w:val="28"/>
        </w:rPr>
        <w:t>Note:</w:t>
      </w:r>
      <w:r>
        <w:rPr>
          <w:spacing w:val="-1"/>
          <w:sz w:val="28"/>
        </w:rPr>
        <w:t xml:space="preserve"> </w:t>
      </w:r>
      <w:r>
        <w:rPr>
          <w:sz w:val="28"/>
        </w:rPr>
        <w:t>1-</w:t>
      </w:r>
      <w:r>
        <w:rPr>
          <w:spacing w:val="-5"/>
          <w:sz w:val="28"/>
        </w:rPr>
        <w:t xml:space="preserve"> </w:t>
      </w:r>
      <w:r>
        <w:rPr>
          <w:sz w:val="28"/>
        </w:rPr>
        <w:t>Low,</w:t>
      </w:r>
      <w:r>
        <w:rPr>
          <w:spacing w:val="-5"/>
          <w:sz w:val="28"/>
        </w:rPr>
        <w:t xml:space="preserve"> </w:t>
      </w:r>
      <w:r>
        <w:rPr>
          <w:sz w:val="28"/>
        </w:rPr>
        <w:t>2-Medium,</w:t>
      </w:r>
      <w:r>
        <w:rPr>
          <w:spacing w:val="-6"/>
          <w:sz w:val="28"/>
        </w:rPr>
        <w:t xml:space="preserve"> </w:t>
      </w:r>
      <w:r>
        <w:rPr>
          <w:sz w:val="28"/>
        </w:rPr>
        <w:t>3-</w:t>
      </w:r>
      <w:r>
        <w:rPr>
          <w:spacing w:val="-4"/>
          <w:sz w:val="28"/>
        </w:rPr>
        <w:t xml:space="preserve"> </w:t>
      </w:r>
      <w:r>
        <w:rPr>
          <w:spacing w:val="-2"/>
          <w:sz w:val="28"/>
        </w:rPr>
        <w:t>HighPO2</w:t>
      </w:r>
    </w:p>
    <w:p w14:paraId="151FBFA6">
      <w:pPr>
        <w:pStyle w:val="7"/>
        <w:rPr>
          <w:sz w:val="28"/>
        </w:rPr>
      </w:pPr>
    </w:p>
    <w:p w14:paraId="1EE71BA2">
      <w:pPr>
        <w:pStyle w:val="7"/>
        <w:rPr>
          <w:sz w:val="28"/>
        </w:rPr>
      </w:pPr>
    </w:p>
    <w:p w14:paraId="5C0F2B47">
      <w:pPr>
        <w:pStyle w:val="7"/>
        <w:rPr>
          <w:sz w:val="28"/>
        </w:rPr>
      </w:pPr>
    </w:p>
    <w:p w14:paraId="47103A4A">
      <w:pPr>
        <w:pStyle w:val="7"/>
        <w:spacing w:before="320"/>
        <w:rPr>
          <w:sz w:val="28"/>
        </w:rPr>
      </w:pPr>
    </w:p>
    <w:p w14:paraId="1FB294CD">
      <w:pPr>
        <w:pStyle w:val="3"/>
        <w:tabs>
          <w:tab w:val="left" w:pos="5619"/>
        </w:tabs>
        <w:spacing w:before="1"/>
        <w:ind w:left="732"/>
      </w:pPr>
      <w:r>
        <w:rPr>
          <w:spacing w:val="-2"/>
        </w:rPr>
        <w:t>SUPERVISOR</w:t>
      </w:r>
      <w:r>
        <w:tab/>
      </w:r>
      <w:r>
        <w:t>HEAD</w:t>
      </w:r>
      <w:r>
        <w:rPr>
          <w:spacing w:val="-4"/>
        </w:rPr>
        <w:t xml:space="preserve"> </w:t>
      </w:r>
      <w:r>
        <w:t>OF</w:t>
      </w:r>
      <w:r>
        <w:rPr>
          <w:spacing w:val="-1"/>
        </w:rPr>
        <w:t xml:space="preserve"> </w:t>
      </w:r>
      <w:r>
        <w:t>THE</w:t>
      </w:r>
      <w:r>
        <w:rPr>
          <w:spacing w:val="-5"/>
        </w:rPr>
        <w:t xml:space="preserve"> </w:t>
      </w:r>
      <w:r>
        <w:rPr>
          <w:spacing w:val="-2"/>
        </w:rPr>
        <w:t>DEPARTMENT</w:t>
      </w:r>
    </w:p>
    <w:p w14:paraId="584060E5">
      <w:pPr>
        <w:pStyle w:val="3"/>
        <w:spacing w:after="0"/>
        <w:sectPr>
          <w:headerReference r:id="rId15" w:type="default"/>
          <w:footerReference r:id="rId17" w:type="default"/>
          <w:headerReference r:id="rId16" w:type="even"/>
          <w:footerReference r:id="rId18" w:type="even"/>
          <w:pgSz w:w="11930" w:h="16860"/>
          <w:pgMar w:top="1680" w:right="708" w:bottom="2040" w:left="708" w:header="203" w:footer="1840" w:gutter="0"/>
          <w:cols w:space="720" w:num="1"/>
        </w:sectPr>
      </w:pPr>
    </w:p>
    <w:p w14:paraId="30B78F02">
      <w:pPr>
        <w:spacing w:before="61"/>
        <w:ind w:left="0" w:right="105" w:firstLine="0"/>
        <w:jc w:val="center"/>
        <w:rPr>
          <w:b/>
          <w:sz w:val="24"/>
        </w:rPr>
      </w:pPr>
      <w:r>
        <w:rPr>
          <w:b/>
          <w:sz w:val="24"/>
        </w:rPr>
        <w:t xml:space="preserve">TABLE OF </w:t>
      </w:r>
      <w:r>
        <w:rPr>
          <w:b/>
          <w:spacing w:val="-2"/>
          <w:sz w:val="24"/>
        </w:rPr>
        <w:t>CONTENTS</w:t>
      </w:r>
    </w:p>
    <w:p w14:paraId="74AA1DD4">
      <w:pPr>
        <w:pStyle w:val="7"/>
        <w:spacing w:before="11"/>
        <w:rPr>
          <w:b/>
          <w:sz w:val="11"/>
        </w:rPr>
      </w:pPr>
    </w:p>
    <w:tbl>
      <w:tblPr>
        <w:tblStyle w:val="6"/>
        <w:tblW w:w="0" w:type="auto"/>
        <w:tblInd w:w="7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0"/>
        <w:gridCol w:w="6236"/>
        <w:gridCol w:w="1557"/>
      </w:tblGrid>
      <w:tr w14:paraId="1730D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1550" w:type="dxa"/>
          </w:tcPr>
          <w:p w14:paraId="01ED6091">
            <w:pPr>
              <w:pStyle w:val="16"/>
              <w:spacing w:before="0"/>
              <w:ind w:left="25" w:right="99"/>
              <w:jc w:val="center"/>
              <w:rPr>
                <w:b/>
                <w:sz w:val="20"/>
              </w:rPr>
            </w:pPr>
            <w:r>
              <w:rPr>
                <w:b/>
                <w:spacing w:val="-2"/>
                <w:sz w:val="20"/>
              </w:rPr>
              <w:t>CHAPTER</w:t>
            </w:r>
          </w:p>
          <w:p w14:paraId="413C8A3E">
            <w:pPr>
              <w:pStyle w:val="16"/>
              <w:spacing w:before="116"/>
              <w:ind w:left="27" w:right="99"/>
              <w:jc w:val="center"/>
              <w:rPr>
                <w:b/>
                <w:sz w:val="20"/>
              </w:rPr>
            </w:pPr>
            <w:r>
              <w:rPr>
                <w:b/>
                <w:spacing w:val="-5"/>
                <w:sz w:val="20"/>
              </w:rPr>
              <w:t>No.</w:t>
            </w:r>
          </w:p>
        </w:tc>
        <w:tc>
          <w:tcPr>
            <w:tcW w:w="6236" w:type="dxa"/>
          </w:tcPr>
          <w:p w14:paraId="27275952">
            <w:pPr>
              <w:pStyle w:val="16"/>
              <w:ind w:right="96"/>
              <w:jc w:val="center"/>
              <w:rPr>
                <w:b/>
                <w:sz w:val="20"/>
              </w:rPr>
            </w:pPr>
            <w:r>
              <w:rPr>
                <w:b/>
                <w:spacing w:val="-2"/>
                <w:sz w:val="20"/>
              </w:rPr>
              <w:t>TITLE</w:t>
            </w:r>
          </w:p>
        </w:tc>
        <w:tc>
          <w:tcPr>
            <w:tcW w:w="1557" w:type="dxa"/>
          </w:tcPr>
          <w:p w14:paraId="7E7856A7">
            <w:pPr>
              <w:pStyle w:val="16"/>
              <w:spacing w:before="0"/>
              <w:ind w:left="1" w:right="96"/>
              <w:jc w:val="center"/>
              <w:rPr>
                <w:b/>
                <w:sz w:val="20"/>
              </w:rPr>
            </w:pPr>
            <w:r>
              <w:rPr>
                <w:b/>
                <w:spacing w:val="-4"/>
                <w:sz w:val="20"/>
              </w:rPr>
              <w:t>PAGE</w:t>
            </w:r>
          </w:p>
          <w:p w14:paraId="2034D570">
            <w:pPr>
              <w:pStyle w:val="16"/>
              <w:spacing w:before="173"/>
              <w:ind w:right="96"/>
              <w:jc w:val="center"/>
              <w:rPr>
                <w:b/>
                <w:sz w:val="20"/>
              </w:rPr>
            </w:pPr>
            <w:r>
              <w:rPr>
                <w:b/>
                <w:spacing w:val="-5"/>
                <w:sz w:val="20"/>
              </w:rPr>
              <w:t>No.</w:t>
            </w:r>
          </w:p>
        </w:tc>
      </w:tr>
      <w:tr w14:paraId="33813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550" w:type="dxa"/>
          </w:tcPr>
          <w:p w14:paraId="0FB41406">
            <w:pPr>
              <w:pStyle w:val="16"/>
              <w:spacing w:before="0"/>
              <w:rPr>
                <w:sz w:val="20"/>
              </w:rPr>
            </w:pPr>
          </w:p>
        </w:tc>
        <w:tc>
          <w:tcPr>
            <w:tcW w:w="6236" w:type="dxa"/>
          </w:tcPr>
          <w:p w14:paraId="6154AC1A">
            <w:pPr>
              <w:pStyle w:val="16"/>
              <w:ind w:left="108"/>
              <w:rPr>
                <w:b/>
                <w:sz w:val="20"/>
              </w:rPr>
            </w:pPr>
            <w:r>
              <w:rPr>
                <w:b/>
                <w:spacing w:val="-2"/>
                <w:sz w:val="20"/>
              </w:rPr>
              <w:t>ABSTRACT</w:t>
            </w:r>
          </w:p>
        </w:tc>
        <w:tc>
          <w:tcPr>
            <w:tcW w:w="1557" w:type="dxa"/>
          </w:tcPr>
          <w:p w14:paraId="69BA11A0">
            <w:pPr>
              <w:pStyle w:val="16"/>
              <w:ind w:left="620"/>
              <w:rPr>
                <w:b/>
                <w:sz w:val="20"/>
              </w:rPr>
            </w:pPr>
            <w:r>
              <w:rPr>
                <w:b/>
                <w:spacing w:val="-5"/>
                <w:sz w:val="20"/>
              </w:rPr>
              <w:t>vii</w:t>
            </w:r>
          </w:p>
        </w:tc>
      </w:tr>
      <w:tr w14:paraId="2B8AE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0EE54D70">
            <w:pPr>
              <w:pStyle w:val="16"/>
              <w:ind w:right="99"/>
              <w:jc w:val="center"/>
              <w:rPr>
                <w:b/>
                <w:sz w:val="20"/>
              </w:rPr>
            </w:pPr>
            <w:r>
              <w:rPr>
                <w:b/>
                <w:spacing w:val="-10"/>
                <w:sz w:val="20"/>
              </w:rPr>
              <w:t>1</w:t>
            </w:r>
          </w:p>
        </w:tc>
        <w:tc>
          <w:tcPr>
            <w:tcW w:w="6236" w:type="dxa"/>
          </w:tcPr>
          <w:p w14:paraId="6FBB1DFA">
            <w:pPr>
              <w:pStyle w:val="16"/>
              <w:ind w:left="108"/>
              <w:rPr>
                <w:b/>
                <w:sz w:val="20"/>
              </w:rPr>
            </w:pPr>
            <w:r>
              <w:rPr>
                <w:b/>
                <w:spacing w:val="-2"/>
                <w:sz w:val="20"/>
              </w:rPr>
              <w:t>INTRODUCTION</w:t>
            </w:r>
          </w:p>
        </w:tc>
        <w:tc>
          <w:tcPr>
            <w:tcW w:w="1557" w:type="dxa"/>
          </w:tcPr>
          <w:p w14:paraId="63811B8F">
            <w:pPr>
              <w:pStyle w:val="16"/>
              <w:ind w:left="675"/>
              <w:rPr>
                <w:b/>
                <w:sz w:val="20"/>
              </w:rPr>
            </w:pPr>
            <w:r>
              <w:rPr>
                <w:b/>
                <w:spacing w:val="-10"/>
                <w:sz w:val="20"/>
              </w:rPr>
              <w:t>1</w:t>
            </w:r>
          </w:p>
        </w:tc>
      </w:tr>
      <w:tr w14:paraId="4BF87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35C01836">
            <w:pPr>
              <w:pStyle w:val="16"/>
              <w:spacing w:before="0"/>
              <w:rPr>
                <w:sz w:val="20"/>
              </w:rPr>
            </w:pPr>
          </w:p>
        </w:tc>
        <w:tc>
          <w:tcPr>
            <w:tcW w:w="6236" w:type="dxa"/>
          </w:tcPr>
          <w:p w14:paraId="066902CB">
            <w:pPr>
              <w:pStyle w:val="16"/>
              <w:ind w:left="108"/>
              <w:rPr>
                <w:sz w:val="20"/>
              </w:rPr>
            </w:pPr>
            <w:r>
              <w:rPr>
                <w:sz w:val="20"/>
              </w:rPr>
              <w:t>1.1</w:t>
            </w:r>
            <w:r>
              <w:rPr>
                <w:spacing w:val="-7"/>
                <w:sz w:val="20"/>
              </w:rPr>
              <w:t xml:space="preserve"> </w:t>
            </w:r>
            <w:r>
              <w:rPr>
                <w:sz w:val="20"/>
              </w:rPr>
              <w:t>PROBLEM</w:t>
            </w:r>
            <w:r>
              <w:rPr>
                <w:spacing w:val="-6"/>
                <w:sz w:val="20"/>
              </w:rPr>
              <w:t xml:space="preserve"> </w:t>
            </w:r>
            <w:r>
              <w:rPr>
                <w:spacing w:val="-2"/>
                <w:sz w:val="20"/>
              </w:rPr>
              <w:t>STATEMENT</w:t>
            </w:r>
          </w:p>
        </w:tc>
        <w:tc>
          <w:tcPr>
            <w:tcW w:w="1557" w:type="dxa"/>
          </w:tcPr>
          <w:p w14:paraId="08D68731">
            <w:pPr>
              <w:pStyle w:val="16"/>
              <w:ind w:left="675"/>
              <w:rPr>
                <w:sz w:val="20"/>
              </w:rPr>
            </w:pPr>
            <w:r>
              <w:rPr>
                <w:spacing w:val="-10"/>
                <w:sz w:val="20"/>
              </w:rPr>
              <w:t>1</w:t>
            </w:r>
          </w:p>
        </w:tc>
      </w:tr>
      <w:tr w14:paraId="51A5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550" w:type="dxa"/>
          </w:tcPr>
          <w:p w14:paraId="30396F1F">
            <w:pPr>
              <w:pStyle w:val="16"/>
              <w:spacing w:before="0"/>
              <w:rPr>
                <w:sz w:val="20"/>
              </w:rPr>
            </w:pPr>
          </w:p>
        </w:tc>
        <w:tc>
          <w:tcPr>
            <w:tcW w:w="6236" w:type="dxa"/>
          </w:tcPr>
          <w:p w14:paraId="44207982">
            <w:pPr>
              <w:pStyle w:val="16"/>
              <w:ind w:left="108"/>
              <w:rPr>
                <w:sz w:val="20"/>
              </w:rPr>
            </w:pPr>
            <w:r>
              <w:rPr>
                <w:sz w:val="20"/>
              </w:rPr>
              <w:t>1.2</w:t>
            </w:r>
            <w:r>
              <w:rPr>
                <w:spacing w:val="29"/>
                <w:sz w:val="20"/>
              </w:rPr>
              <w:t xml:space="preserve">  </w:t>
            </w:r>
            <w:r>
              <w:rPr>
                <w:spacing w:val="-2"/>
                <w:sz w:val="20"/>
              </w:rPr>
              <w:t>INTRODUCTION</w:t>
            </w:r>
          </w:p>
        </w:tc>
        <w:tc>
          <w:tcPr>
            <w:tcW w:w="1557" w:type="dxa"/>
          </w:tcPr>
          <w:p w14:paraId="2A3A9A8D">
            <w:pPr>
              <w:pStyle w:val="16"/>
              <w:ind w:left="675"/>
              <w:rPr>
                <w:sz w:val="20"/>
              </w:rPr>
            </w:pPr>
            <w:r>
              <w:rPr>
                <w:spacing w:val="-10"/>
                <w:sz w:val="20"/>
              </w:rPr>
              <w:t>1</w:t>
            </w:r>
          </w:p>
        </w:tc>
      </w:tr>
      <w:tr w14:paraId="6718B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5F25DF7A">
            <w:pPr>
              <w:pStyle w:val="16"/>
              <w:spacing w:before="0"/>
              <w:rPr>
                <w:sz w:val="20"/>
              </w:rPr>
            </w:pPr>
          </w:p>
        </w:tc>
        <w:tc>
          <w:tcPr>
            <w:tcW w:w="6236" w:type="dxa"/>
          </w:tcPr>
          <w:p w14:paraId="2EE8B3AA">
            <w:pPr>
              <w:pStyle w:val="16"/>
              <w:ind w:left="108"/>
              <w:rPr>
                <w:sz w:val="20"/>
              </w:rPr>
            </w:pPr>
            <w:r>
              <w:rPr>
                <w:sz w:val="20"/>
              </w:rPr>
              <w:t>1.3</w:t>
            </w:r>
            <w:r>
              <w:rPr>
                <w:spacing w:val="-1"/>
                <w:sz w:val="20"/>
              </w:rPr>
              <w:t xml:space="preserve"> </w:t>
            </w:r>
            <w:r>
              <w:rPr>
                <w:spacing w:val="-4"/>
                <w:sz w:val="20"/>
              </w:rPr>
              <w:t>DBMS</w:t>
            </w:r>
          </w:p>
        </w:tc>
        <w:tc>
          <w:tcPr>
            <w:tcW w:w="1557" w:type="dxa"/>
          </w:tcPr>
          <w:p w14:paraId="6DB1BE4A">
            <w:pPr>
              <w:pStyle w:val="16"/>
              <w:ind w:left="675"/>
              <w:rPr>
                <w:sz w:val="20"/>
              </w:rPr>
            </w:pPr>
            <w:r>
              <w:rPr>
                <w:spacing w:val="-10"/>
                <w:sz w:val="20"/>
              </w:rPr>
              <w:t>2</w:t>
            </w:r>
          </w:p>
        </w:tc>
      </w:tr>
      <w:tr w14:paraId="39FE7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11A9609A">
            <w:pPr>
              <w:pStyle w:val="16"/>
              <w:spacing w:before="0"/>
              <w:rPr>
                <w:sz w:val="20"/>
              </w:rPr>
            </w:pPr>
          </w:p>
        </w:tc>
        <w:tc>
          <w:tcPr>
            <w:tcW w:w="6236" w:type="dxa"/>
          </w:tcPr>
          <w:p w14:paraId="42C76825">
            <w:pPr>
              <w:pStyle w:val="16"/>
              <w:ind w:left="108"/>
              <w:rPr>
                <w:sz w:val="20"/>
              </w:rPr>
            </w:pPr>
            <w:r>
              <w:rPr>
                <w:sz w:val="20"/>
              </w:rPr>
              <w:t>1.4</w:t>
            </w:r>
            <w:r>
              <w:rPr>
                <w:spacing w:val="-1"/>
                <w:sz w:val="20"/>
              </w:rPr>
              <w:t xml:space="preserve"> </w:t>
            </w:r>
            <w:r>
              <w:rPr>
                <w:spacing w:val="-5"/>
                <w:sz w:val="20"/>
              </w:rPr>
              <w:t>PHP</w:t>
            </w:r>
          </w:p>
        </w:tc>
        <w:tc>
          <w:tcPr>
            <w:tcW w:w="1557" w:type="dxa"/>
          </w:tcPr>
          <w:p w14:paraId="51911464">
            <w:pPr>
              <w:pStyle w:val="16"/>
              <w:ind w:left="675"/>
              <w:rPr>
                <w:sz w:val="20"/>
              </w:rPr>
            </w:pPr>
            <w:r>
              <w:rPr>
                <w:spacing w:val="-10"/>
                <w:sz w:val="20"/>
              </w:rPr>
              <w:t>2</w:t>
            </w:r>
          </w:p>
        </w:tc>
      </w:tr>
      <w:tr w14:paraId="352DC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550" w:type="dxa"/>
          </w:tcPr>
          <w:p w14:paraId="491EA62B">
            <w:pPr>
              <w:pStyle w:val="16"/>
              <w:spacing w:before="0"/>
              <w:rPr>
                <w:sz w:val="20"/>
              </w:rPr>
            </w:pPr>
          </w:p>
        </w:tc>
        <w:tc>
          <w:tcPr>
            <w:tcW w:w="6236" w:type="dxa"/>
          </w:tcPr>
          <w:p w14:paraId="1D1EECBA">
            <w:pPr>
              <w:pStyle w:val="16"/>
              <w:ind w:left="108"/>
              <w:rPr>
                <w:sz w:val="20"/>
              </w:rPr>
            </w:pPr>
            <w:r>
              <w:rPr>
                <w:sz w:val="20"/>
              </w:rPr>
              <w:t>1.5</w:t>
            </w:r>
            <w:r>
              <w:rPr>
                <w:spacing w:val="-1"/>
                <w:sz w:val="20"/>
              </w:rPr>
              <w:t xml:space="preserve"> </w:t>
            </w:r>
            <w:r>
              <w:rPr>
                <w:spacing w:val="-2"/>
                <w:sz w:val="20"/>
              </w:rPr>
              <w:t>OBJECTIVE</w:t>
            </w:r>
          </w:p>
        </w:tc>
        <w:tc>
          <w:tcPr>
            <w:tcW w:w="1557" w:type="dxa"/>
          </w:tcPr>
          <w:p w14:paraId="375AD3C6">
            <w:pPr>
              <w:pStyle w:val="16"/>
              <w:ind w:left="675"/>
              <w:rPr>
                <w:sz w:val="20"/>
              </w:rPr>
            </w:pPr>
            <w:r>
              <w:rPr>
                <w:spacing w:val="-10"/>
                <w:sz w:val="20"/>
              </w:rPr>
              <w:t>2</w:t>
            </w:r>
          </w:p>
        </w:tc>
      </w:tr>
      <w:tr w14:paraId="6B843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08B5C20B">
            <w:pPr>
              <w:pStyle w:val="16"/>
              <w:ind w:right="99"/>
              <w:jc w:val="center"/>
              <w:rPr>
                <w:b/>
                <w:sz w:val="20"/>
              </w:rPr>
            </w:pPr>
            <w:r>
              <w:rPr>
                <w:b/>
                <w:spacing w:val="-10"/>
                <w:sz w:val="20"/>
              </w:rPr>
              <w:t>2</w:t>
            </w:r>
          </w:p>
        </w:tc>
        <w:tc>
          <w:tcPr>
            <w:tcW w:w="6236" w:type="dxa"/>
          </w:tcPr>
          <w:p w14:paraId="1AB8FDF6">
            <w:pPr>
              <w:pStyle w:val="16"/>
              <w:ind w:left="108"/>
              <w:rPr>
                <w:b/>
                <w:sz w:val="20"/>
              </w:rPr>
            </w:pPr>
            <w:r>
              <w:rPr>
                <w:b/>
                <w:sz w:val="20"/>
              </w:rPr>
              <w:t>PROJECT</w:t>
            </w:r>
            <w:r>
              <w:rPr>
                <w:b/>
                <w:spacing w:val="-9"/>
                <w:sz w:val="20"/>
              </w:rPr>
              <w:t xml:space="preserve"> </w:t>
            </w:r>
            <w:r>
              <w:rPr>
                <w:b/>
                <w:sz w:val="20"/>
              </w:rPr>
              <w:t>METHODOLOGY</w:t>
            </w:r>
            <w:r>
              <w:rPr>
                <w:b/>
                <w:spacing w:val="-5"/>
                <w:sz w:val="20"/>
              </w:rPr>
              <w:t xml:space="preserve"> </w:t>
            </w:r>
            <w:r>
              <w:rPr>
                <w:b/>
                <w:sz w:val="20"/>
              </w:rPr>
              <w:t>&amp;</w:t>
            </w:r>
            <w:r>
              <w:rPr>
                <w:b/>
                <w:spacing w:val="-7"/>
                <w:sz w:val="20"/>
              </w:rPr>
              <w:t xml:space="preserve"> </w:t>
            </w:r>
            <w:r>
              <w:rPr>
                <w:b/>
                <w:spacing w:val="-2"/>
                <w:sz w:val="20"/>
              </w:rPr>
              <w:t>DESIGN</w:t>
            </w:r>
          </w:p>
        </w:tc>
        <w:tc>
          <w:tcPr>
            <w:tcW w:w="1557" w:type="dxa"/>
          </w:tcPr>
          <w:p w14:paraId="3B41A0FC">
            <w:pPr>
              <w:pStyle w:val="16"/>
              <w:ind w:left="675"/>
              <w:rPr>
                <w:b/>
                <w:sz w:val="20"/>
              </w:rPr>
            </w:pPr>
            <w:r>
              <w:rPr>
                <w:b/>
                <w:spacing w:val="-10"/>
                <w:sz w:val="20"/>
              </w:rPr>
              <w:t>2</w:t>
            </w:r>
          </w:p>
        </w:tc>
      </w:tr>
      <w:tr w14:paraId="6D4003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550" w:type="dxa"/>
          </w:tcPr>
          <w:p w14:paraId="11B7BB2B">
            <w:pPr>
              <w:pStyle w:val="16"/>
              <w:spacing w:before="0"/>
              <w:rPr>
                <w:sz w:val="20"/>
              </w:rPr>
            </w:pPr>
          </w:p>
        </w:tc>
        <w:tc>
          <w:tcPr>
            <w:tcW w:w="6236" w:type="dxa"/>
          </w:tcPr>
          <w:p w14:paraId="6B33A713">
            <w:pPr>
              <w:pStyle w:val="16"/>
              <w:ind w:left="108"/>
              <w:rPr>
                <w:sz w:val="20"/>
              </w:rPr>
            </w:pPr>
            <w:r>
              <w:rPr>
                <w:sz w:val="20"/>
              </w:rPr>
              <w:t>2.1</w:t>
            </w:r>
            <w:r>
              <w:rPr>
                <w:spacing w:val="-5"/>
                <w:sz w:val="20"/>
              </w:rPr>
              <w:t xml:space="preserve"> </w:t>
            </w:r>
            <w:r>
              <w:rPr>
                <w:sz w:val="20"/>
              </w:rPr>
              <w:t>PROPOSED</w:t>
            </w:r>
            <w:r>
              <w:rPr>
                <w:spacing w:val="-4"/>
                <w:sz w:val="20"/>
              </w:rPr>
              <w:t xml:space="preserve"> WORK</w:t>
            </w:r>
          </w:p>
        </w:tc>
        <w:tc>
          <w:tcPr>
            <w:tcW w:w="1557" w:type="dxa"/>
          </w:tcPr>
          <w:p w14:paraId="2FF25339">
            <w:pPr>
              <w:pStyle w:val="16"/>
              <w:ind w:left="675"/>
              <w:rPr>
                <w:sz w:val="20"/>
              </w:rPr>
            </w:pPr>
            <w:r>
              <w:rPr>
                <w:spacing w:val="-10"/>
                <w:sz w:val="20"/>
              </w:rPr>
              <w:t>3</w:t>
            </w:r>
          </w:p>
        </w:tc>
      </w:tr>
      <w:tr w14:paraId="7AAFB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550" w:type="dxa"/>
          </w:tcPr>
          <w:p w14:paraId="1AC5721C">
            <w:pPr>
              <w:pStyle w:val="16"/>
              <w:spacing w:before="0"/>
              <w:rPr>
                <w:sz w:val="20"/>
              </w:rPr>
            </w:pPr>
          </w:p>
        </w:tc>
        <w:tc>
          <w:tcPr>
            <w:tcW w:w="6236" w:type="dxa"/>
          </w:tcPr>
          <w:p w14:paraId="62D8146A">
            <w:pPr>
              <w:pStyle w:val="16"/>
              <w:ind w:left="108"/>
              <w:rPr>
                <w:sz w:val="20"/>
              </w:rPr>
            </w:pPr>
            <w:r>
              <w:rPr>
                <w:sz w:val="20"/>
              </w:rPr>
              <w:t xml:space="preserve">2.2 </w:t>
            </w:r>
            <w:r>
              <w:rPr>
                <w:spacing w:val="-2"/>
                <w:sz w:val="20"/>
              </w:rPr>
              <w:t>ARCHITECTURE</w:t>
            </w:r>
          </w:p>
        </w:tc>
        <w:tc>
          <w:tcPr>
            <w:tcW w:w="1557" w:type="dxa"/>
          </w:tcPr>
          <w:p w14:paraId="3033254E">
            <w:pPr>
              <w:pStyle w:val="16"/>
              <w:ind w:left="675"/>
              <w:rPr>
                <w:sz w:val="20"/>
              </w:rPr>
            </w:pPr>
            <w:r>
              <w:rPr>
                <w:spacing w:val="-10"/>
                <w:sz w:val="20"/>
              </w:rPr>
              <w:t>4</w:t>
            </w:r>
          </w:p>
        </w:tc>
      </w:tr>
      <w:tr w14:paraId="0822D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547313CD">
            <w:pPr>
              <w:pStyle w:val="16"/>
              <w:spacing w:before="0"/>
              <w:rPr>
                <w:sz w:val="20"/>
              </w:rPr>
            </w:pPr>
          </w:p>
        </w:tc>
        <w:tc>
          <w:tcPr>
            <w:tcW w:w="6236" w:type="dxa"/>
          </w:tcPr>
          <w:p w14:paraId="43CB6BBE">
            <w:pPr>
              <w:pStyle w:val="16"/>
              <w:ind w:left="108"/>
              <w:rPr>
                <w:sz w:val="20"/>
              </w:rPr>
            </w:pPr>
            <w:r>
              <w:rPr>
                <w:sz w:val="20"/>
              </w:rPr>
              <w:t>2.3</w:t>
            </w:r>
            <w:r>
              <w:rPr>
                <w:spacing w:val="-1"/>
                <w:sz w:val="20"/>
              </w:rPr>
              <w:t xml:space="preserve"> </w:t>
            </w:r>
            <w:r>
              <w:rPr>
                <w:sz w:val="20"/>
              </w:rPr>
              <w:t>E-R</w:t>
            </w:r>
            <w:r>
              <w:rPr>
                <w:spacing w:val="-2"/>
                <w:sz w:val="20"/>
              </w:rPr>
              <w:t xml:space="preserve"> DIAGRAM</w:t>
            </w:r>
          </w:p>
        </w:tc>
        <w:tc>
          <w:tcPr>
            <w:tcW w:w="1557" w:type="dxa"/>
          </w:tcPr>
          <w:p w14:paraId="3B45653B">
            <w:pPr>
              <w:pStyle w:val="16"/>
              <w:ind w:left="675"/>
              <w:rPr>
                <w:sz w:val="20"/>
              </w:rPr>
            </w:pPr>
            <w:r>
              <w:rPr>
                <w:spacing w:val="-10"/>
                <w:sz w:val="20"/>
              </w:rPr>
              <w:t>5</w:t>
            </w:r>
          </w:p>
        </w:tc>
      </w:tr>
      <w:tr w14:paraId="3B95B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75524207">
            <w:pPr>
              <w:pStyle w:val="16"/>
              <w:spacing w:before="0"/>
              <w:rPr>
                <w:sz w:val="20"/>
              </w:rPr>
            </w:pPr>
          </w:p>
        </w:tc>
        <w:tc>
          <w:tcPr>
            <w:tcW w:w="6236" w:type="dxa"/>
          </w:tcPr>
          <w:p w14:paraId="4346C8E9">
            <w:pPr>
              <w:pStyle w:val="16"/>
              <w:ind w:left="108"/>
              <w:rPr>
                <w:sz w:val="20"/>
              </w:rPr>
            </w:pPr>
            <w:r>
              <w:rPr>
                <w:sz w:val="20"/>
              </w:rPr>
              <w:t>2.4</w:t>
            </w:r>
            <w:r>
              <w:rPr>
                <w:spacing w:val="-5"/>
                <w:sz w:val="20"/>
              </w:rPr>
              <w:t xml:space="preserve"> </w:t>
            </w:r>
            <w:r>
              <w:rPr>
                <w:sz w:val="20"/>
              </w:rPr>
              <w:t>SCHEMA</w:t>
            </w:r>
            <w:r>
              <w:rPr>
                <w:spacing w:val="-6"/>
                <w:sz w:val="20"/>
              </w:rPr>
              <w:t xml:space="preserve"> </w:t>
            </w:r>
            <w:r>
              <w:rPr>
                <w:spacing w:val="-2"/>
                <w:sz w:val="20"/>
              </w:rPr>
              <w:t>DIAGRAM</w:t>
            </w:r>
          </w:p>
        </w:tc>
        <w:tc>
          <w:tcPr>
            <w:tcW w:w="1557" w:type="dxa"/>
          </w:tcPr>
          <w:p w14:paraId="63527C4E">
            <w:pPr>
              <w:pStyle w:val="16"/>
              <w:ind w:left="675"/>
              <w:rPr>
                <w:sz w:val="20"/>
              </w:rPr>
            </w:pPr>
            <w:r>
              <w:rPr>
                <w:spacing w:val="-10"/>
                <w:sz w:val="20"/>
              </w:rPr>
              <w:t>6</w:t>
            </w:r>
          </w:p>
        </w:tc>
      </w:tr>
      <w:tr w14:paraId="16B25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550" w:type="dxa"/>
          </w:tcPr>
          <w:p w14:paraId="5017E6AE">
            <w:pPr>
              <w:pStyle w:val="16"/>
              <w:ind w:right="99"/>
              <w:jc w:val="center"/>
              <w:rPr>
                <w:b/>
                <w:sz w:val="20"/>
              </w:rPr>
            </w:pPr>
            <w:r>
              <w:rPr>
                <w:b/>
                <w:spacing w:val="-10"/>
                <w:sz w:val="20"/>
              </w:rPr>
              <w:t>3</w:t>
            </w:r>
          </w:p>
        </w:tc>
        <w:tc>
          <w:tcPr>
            <w:tcW w:w="6236" w:type="dxa"/>
          </w:tcPr>
          <w:p w14:paraId="67D58035">
            <w:pPr>
              <w:pStyle w:val="16"/>
              <w:ind w:left="108"/>
              <w:rPr>
                <w:b/>
                <w:sz w:val="20"/>
              </w:rPr>
            </w:pPr>
            <w:r>
              <w:rPr>
                <w:b/>
                <w:sz w:val="20"/>
              </w:rPr>
              <w:t>SOFTWARE</w:t>
            </w:r>
            <w:r>
              <w:rPr>
                <w:b/>
                <w:spacing w:val="-13"/>
                <w:sz w:val="20"/>
              </w:rPr>
              <w:t xml:space="preserve"> </w:t>
            </w:r>
            <w:r>
              <w:rPr>
                <w:b/>
                <w:spacing w:val="-2"/>
                <w:sz w:val="20"/>
              </w:rPr>
              <w:t>REQUIREMENTS</w:t>
            </w:r>
          </w:p>
        </w:tc>
        <w:tc>
          <w:tcPr>
            <w:tcW w:w="1557" w:type="dxa"/>
          </w:tcPr>
          <w:p w14:paraId="0CBFA217">
            <w:pPr>
              <w:pStyle w:val="16"/>
              <w:ind w:left="675"/>
              <w:rPr>
                <w:sz w:val="20"/>
              </w:rPr>
            </w:pPr>
            <w:r>
              <w:rPr>
                <w:spacing w:val="-10"/>
                <w:sz w:val="20"/>
              </w:rPr>
              <w:t>7</w:t>
            </w:r>
          </w:p>
        </w:tc>
      </w:tr>
      <w:tr w14:paraId="3591D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02015E9F">
            <w:pPr>
              <w:pStyle w:val="16"/>
              <w:spacing w:before="0"/>
              <w:rPr>
                <w:sz w:val="20"/>
              </w:rPr>
            </w:pPr>
          </w:p>
        </w:tc>
        <w:tc>
          <w:tcPr>
            <w:tcW w:w="6236" w:type="dxa"/>
          </w:tcPr>
          <w:p w14:paraId="1F6C22EE">
            <w:pPr>
              <w:pStyle w:val="16"/>
              <w:ind w:left="108"/>
              <w:rPr>
                <w:sz w:val="20"/>
              </w:rPr>
            </w:pPr>
            <w:r>
              <w:rPr>
                <w:sz w:val="20"/>
              </w:rPr>
              <w:t>3.1</w:t>
            </w:r>
            <w:r>
              <w:rPr>
                <w:spacing w:val="-4"/>
                <w:sz w:val="20"/>
              </w:rPr>
              <w:t xml:space="preserve"> </w:t>
            </w:r>
            <w:r>
              <w:rPr>
                <w:sz w:val="20"/>
              </w:rPr>
              <w:t>FRONT</w:t>
            </w:r>
            <w:r>
              <w:rPr>
                <w:spacing w:val="-4"/>
                <w:sz w:val="20"/>
              </w:rPr>
              <w:t xml:space="preserve"> </w:t>
            </w:r>
            <w:r>
              <w:rPr>
                <w:spacing w:val="-5"/>
                <w:sz w:val="20"/>
              </w:rPr>
              <w:t>END</w:t>
            </w:r>
          </w:p>
        </w:tc>
        <w:tc>
          <w:tcPr>
            <w:tcW w:w="1557" w:type="dxa"/>
          </w:tcPr>
          <w:p w14:paraId="77E6E6FD">
            <w:pPr>
              <w:pStyle w:val="16"/>
              <w:ind w:left="675"/>
              <w:rPr>
                <w:sz w:val="20"/>
              </w:rPr>
            </w:pPr>
            <w:r>
              <w:rPr>
                <w:spacing w:val="-10"/>
                <w:sz w:val="20"/>
              </w:rPr>
              <w:t>7</w:t>
            </w:r>
          </w:p>
        </w:tc>
      </w:tr>
      <w:tr w14:paraId="78638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336B6759">
            <w:pPr>
              <w:pStyle w:val="16"/>
              <w:spacing w:before="0"/>
              <w:rPr>
                <w:sz w:val="20"/>
              </w:rPr>
            </w:pPr>
          </w:p>
        </w:tc>
        <w:tc>
          <w:tcPr>
            <w:tcW w:w="6236" w:type="dxa"/>
          </w:tcPr>
          <w:p w14:paraId="4C0930B5">
            <w:pPr>
              <w:pStyle w:val="16"/>
              <w:ind w:left="108"/>
              <w:rPr>
                <w:sz w:val="20"/>
              </w:rPr>
            </w:pPr>
            <w:r>
              <w:rPr>
                <w:sz w:val="20"/>
              </w:rPr>
              <w:t>3.2</w:t>
            </w:r>
            <w:r>
              <w:rPr>
                <w:spacing w:val="-4"/>
                <w:sz w:val="20"/>
              </w:rPr>
              <w:t xml:space="preserve"> </w:t>
            </w:r>
            <w:r>
              <w:rPr>
                <w:sz w:val="20"/>
              </w:rPr>
              <w:t>BACK</w:t>
            </w:r>
            <w:r>
              <w:rPr>
                <w:spacing w:val="-5"/>
                <w:sz w:val="20"/>
              </w:rPr>
              <w:t xml:space="preserve"> END</w:t>
            </w:r>
          </w:p>
        </w:tc>
        <w:tc>
          <w:tcPr>
            <w:tcW w:w="1557" w:type="dxa"/>
          </w:tcPr>
          <w:p w14:paraId="060AF5DC">
            <w:pPr>
              <w:pStyle w:val="16"/>
              <w:ind w:left="675"/>
              <w:rPr>
                <w:sz w:val="20"/>
              </w:rPr>
            </w:pPr>
            <w:r>
              <w:rPr>
                <w:spacing w:val="-10"/>
                <w:sz w:val="20"/>
              </w:rPr>
              <w:t>7</w:t>
            </w:r>
          </w:p>
        </w:tc>
      </w:tr>
      <w:tr w14:paraId="6F6FD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550" w:type="dxa"/>
          </w:tcPr>
          <w:p w14:paraId="066668F9">
            <w:pPr>
              <w:pStyle w:val="16"/>
              <w:ind w:right="99"/>
              <w:jc w:val="center"/>
              <w:rPr>
                <w:b/>
                <w:sz w:val="20"/>
              </w:rPr>
            </w:pPr>
            <w:r>
              <w:rPr>
                <w:b/>
                <w:spacing w:val="-10"/>
                <w:sz w:val="20"/>
              </w:rPr>
              <w:t>4</w:t>
            </w:r>
          </w:p>
        </w:tc>
        <w:tc>
          <w:tcPr>
            <w:tcW w:w="6236" w:type="dxa"/>
          </w:tcPr>
          <w:p w14:paraId="3875A932">
            <w:pPr>
              <w:pStyle w:val="16"/>
              <w:ind w:left="108"/>
              <w:rPr>
                <w:b/>
                <w:sz w:val="20"/>
              </w:rPr>
            </w:pPr>
            <w:r>
              <w:rPr>
                <w:b/>
                <w:sz w:val="20"/>
              </w:rPr>
              <w:t>MODULE</w:t>
            </w:r>
            <w:r>
              <w:rPr>
                <w:b/>
                <w:spacing w:val="-10"/>
                <w:sz w:val="20"/>
              </w:rPr>
              <w:t xml:space="preserve"> </w:t>
            </w:r>
            <w:r>
              <w:rPr>
                <w:b/>
                <w:spacing w:val="-2"/>
                <w:sz w:val="20"/>
              </w:rPr>
              <w:t>DESCRIPTION</w:t>
            </w:r>
          </w:p>
        </w:tc>
        <w:tc>
          <w:tcPr>
            <w:tcW w:w="1557" w:type="dxa"/>
          </w:tcPr>
          <w:p w14:paraId="78923D35">
            <w:pPr>
              <w:pStyle w:val="16"/>
              <w:ind w:left="675"/>
              <w:rPr>
                <w:b/>
                <w:sz w:val="20"/>
              </w:rPr>
            </w:pPr>
            <w:r>
              <w:rPr>
                <w:b/>
                <w:spacing w:val="-10"/>
                <w:sz w:val="20"/>
              </w:rPr>
              <w:t>8</w:t>
            </w:r>
          </w:p>
        </w:tc>
      </w:tr>
      <w:tr w14:paraId="7847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550" w:type="dxa"/>
          </w:tcPr>
          <w:p w14:paraId="01C57480">
            <w:pPr>
              <w:pStyle w:val="16"/>
              <w:spacing w:before="0"/>
              <w:rPr>
                <w:sz w:val="20"/>
              </w:rPr>
            </w:pPr>
          </w:p>
        </w:tc>
        <w:tc>
          <w:tcPr>
            <w:tcW w:w="6236" w:type="dxa"/>
          </w:tcPr>
          <w:p w14:paraId="0D8A44A6">
            <w:pPr>
              <w:pStyle w:val="16"/>
              <w:spacing w:before="86"/>
              <w:ind w:left="108"/>
              <w:rPr>
                <w:sz w:val="20"/>
              </w:rPr>
            </w:pPr>
            <w:r>
              <w:rPr>
                <w:sz w:val="20"/>
              </w:rPr>
              <w:t>4.1</w:t>
            </w:r>
            <w:r>
              <w:rPr>
                <w:spacing w:val="-6"/>
                <w:sz w:val="20"/>
              </w:rPr>
              <w:t xml:space="preserve"> </w:t>
            </w:r>
            <w:r>
              <w:rPr>
                <w:rFonts w:hint="default"/>
                <w:spacing w:val="-6"/>
                <w:sz w:val="20"/>
              </w:rPr>
              <w:t>User Management Module</w:t>
            </w:r>
          </w:p>
        </w:tc>
        <w:tc>
          <w:tcPr>
            <w:tcW w:w="1557" w:type="dxa"/>
          </w:tcPr>
          <w:p w14:paraId="34440CB2">
            <w:pPr>
              <w:pStyle w:val="16"/>
              <w:ind w:left="675"/>
              <w:rPr>
                <w:sz w:val="20"/>
              </w:rPr>
            </w:pPr>
            <w:r>
              <w:rPr>
                <w:spacing w:val="-10"/>
                <w:sz w:val="20"/>
              </w:rPr>
              <w:t>8</w:t>
            </w:r>
          </w:p>
        </w:tc>
      </w:tr>
      <w:tr w14:paraId="73830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550" w:type="dxa"/>
          </w:tcPr>
          <w:p w14:paraId="54D9C564">
            <w:pPr>
              <w:pStyle w:val="16"/>
              <w:spacing w:before="0"/>
              <w:rPr>
                <w:sz w:val="20"/>
              </w:rPr>
            </w:pPr>
          </w:p>
        </w:tc>
        <w:tc>
          <w:tcPr>
            <w:tcW w:w="6236" w:type="dxa"/>
          </w:tcPr>
          <w:p w14:paraId="6E76EF58">
            <w:pPr>
              <w:pStyle w:val="16"/>
              <w:spacing w:before="86"/>
              <w:ind w:left="108"/>
              <w:rPr>
                <w:sz w:val="20"/>
              </w:rPr>
            </w:pPr>
            <w:r>
              <w:rPr>
                <w:sz w:val="20"/>
              </w:rPr>
              <w:t>4.2</w:t>
            </w:r>
            <w:r>
              <w:rPr>
                <w:spacing w:val="-4"/>
                <w:sz w:val="20"/>
              </w:rPr>
              <w:t xml:space="preserve"> </w:t>
            </w:r>
            <w:r>
              <w:rPr>
                <w:rFonts w:hint="default"/>
                <w:sz w:val="20"/>
              </w:rPr>
              <w:t>Donor Management Module</w:t>
            </w:r>
          </w:p>
        </w:tc>
        <w:tc>
          <w:tcPr>
            <w:tcW w:w="1557" w:type="dxa"/>
          </w:tcPr>
          <w:p w14:paraId="16A4A8DB">
            <w:pPr>
              <w:pStyle w:val="16"/>
              <w:ind w:left="675"/>
              <w:rPr>
                <w:sz w:val="20"/>
              </w:rPr>
            </w:pPr>
            <w:r>
              <w:rPr>
                <w:spacing w:val="-10"/>
                <w:sz w:val="20"/>
              </w:rPr>
              <w:t>8</w:t>
            </w:r>
          </w:p>
        </w:tc>
      </w:tr>
      <w:tr w14:paraId="02BFA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550" w:type="dxa"/>
          </w:tcPr>
          <w:p w14:paraId="7D0DEB9F">
            <w:pPr>
              <w:pStyle w:val="16"/>
              <w:spacing w:before="0"/>
              <w:rPr>
                <w:sz w:val="20"/>
              </w:rPr>
            </w:pPr>
          </w:p>
        </w:tc>
        <w:tc>
          <w:tcPr>
            <w:tcW w:w="6236" w:type="dxa"/>
          </w:tcPr>
          <w:p w14:paraId="2CE21760">
            <w:pPr>
              <w:pStyle w:val="16"/>
              <w:ind w:left="108"/>
              <w:rPr>
                <w:sz w:val="20"/>
              </w:rPr>
            </w:pPr>
            <w:r>
              <w:rPr>
                <w:sz w:val="20"/>
              </w:rPr>
              <w:t>4.3</w:t>
            </w:r>
            <w:r>
              <w:rPr>
                <w:spacing w:val="-4"/>
                <w:sz w:val="20"/>
              </w:rPr>
              <w:t xml:space="preserve"> </w:t>
            </w:r>
            <w:r>
              <w:rPr>
                <w:rFonts w:hint="default"/>
                <w:sz w:val="20"/>
              </w:rPr>
              <w:t>Blood Request Module</w:t>
            </w:r>
          </w:p>
        </w:tc>
        <w:tc>
          <w:tcPr>
            <w:tcW w:w="1557" w:type="dxa"/>
          </w:tcPr>
          <w:p w14:paraId="0B778995">
            <w:pPr>
              <w:pStyle w:val="16"/>
              <w:ind w:left="675"/>
              <w:rPr>
                <w:sz w:val="20"/>
              </w:rPr>
            </w:pPr>
            <w:r>
              <w:rPr>
                <w:spacing w:val="-10"/>
                <w:sz w:val="20"/>
              </w:rPr>
              <w:t>8</w:t>
            </w:r>
          </w:p>
        </w:tc>
      </w:tr>
      <w:tr w14:paraId="7CAD2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550" w:type="dxa"/>
          </w:tcPr>
          <w:p w14:paraId="4B362A48">
            <w:pPr>
              <w:pStyle w:val="16"/>
              <w:spacing w:before="0"/>
              <w:rPr>
                <w:sz w:val="20"/>
              </w:rPr>
            </w:pPr>
          </w:p>
        </w:tc>
        <w:tc>
          <w:tcPr>
            <w:tcW w:w="6236" w:type="dxa"/>
          </w:tcPr>
          <w:p w14:paraId="0A895683">
            <w:pPr>
              <w:pStyle w:val="16"/>
              <w:spacing w:before="86"/>
              <w:ind w:left="108"/>
              <w:rPr>
                <w:sz w:val="20"/>
              </w:rPr>
            </w:pPr>
            <w:r>
              <w:rPr>
                <w:sz w:val="20"/>
              </w:rPr>
              <w:t>4.4</w:t>
            </w:r>
            <w:r>
              <w:rPr>
                <w:spacing w:val="-5"/>
                <w:sz w:val="20"/>
              </w:rPr>
              <w:t xml:space="preserve"> </w:t>
            </w:r>
            <w:r>
              <w:rPr>
                <w:rFonts w:hint="default"/>
                <w:sz w:val="20"/>
              </w:rPr>
              <w:t>Blood Group Inventory Module</w:t>
            </w:r>
          </w:p>
        </w:tc>
        <w:tc>
          <w:tcPr>
            <w:tcW w:w="1557" w:type="dxa"/>
          </w:tcPr>
          <w:p w14:paraId="48D6C3E4">
            <w:pPr>
              <w:pStyle w:val="16"/>
              <w:ind w:left="675"/>
              <w:rPr>
                <w:sz w:val="20"/>
              </w:rPr>
            </w:pPr>
            <w:r>
              <w:rPr>
                <w:spacing w:val="-10"/>
                <w:sz w:val="20"/>
              </w:rPr>
              <w:t>9</w:t>
            </w:r>
          </w:p>
        </w:tc>
      </w:tr>
      <w:tr w14:paraId="3727D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6846EA66">
            <w:pPr>
              <w:pStyle w:val="16"/>
              <w:spacing w:before="0"/>
              <w:rPr>
                <w:sz w:val="20"/>
              </w:rPr>
            </w:pPr>
          </w:p>
        </w:tc>
        <w:tc>
          <w:tcPr>
            <w:tcW w:w="6236" w:type="dxa"/>
          </w:tcPr>
          <w:p w14:paraId="00B82593">
            <w:pPr>
              <w:pStyle w:val="16"/>
              <w:ind w:left="108"/>
              <w:rPr>
                <w:sz w:val="20"/>
              </w:rPr>
            </w:pPr>
            <w:r>
              <w:rPr>
                <w:sz w:val="20"/>
              </w:rPr>
              <w:t>4.5</w:t>
            </w:r>
            <w:r>
              <w:rPr>
                <w:spacing w:val="-3"/>
                <w:sz w:val="20"/>
              </w:rPr>
              <w:t xml:space="preserve"> </w:t>
            </w:r>
            <w:r>
              <w:rPr>
                <w:rFonts w:hint="default"/>
                <w:sz w:val="20"/>
              </w:rPr>
              <w:t>Search &amp; Matching Module</w:t>
            </w:r>
          </w:p>
        </w:tc>
        <w:tc>
          <w:tcPr>
            <w:tcW w:w="1557" w:type="dxa"/>
          </w:tcPr>
          <w:p w14:paraId="2168E460">
            <w:pPr>
              <w:pStyle w:val="16"/>
              <w:ind w:left="675"/>
              <w:rPr>
                <w:sz w:val="20"/>
              </w:rPr>
            </w:pPr>
            <w:r>
              <w:rPr>
                <w:spacing w:val="-10"/>
                <w:sz w:val="20"/>
              </w:rPr>
              <w:t>9</w:t>
            </w:r>
          </w:p>
        </w:tc>
      </w:tr>
      <w:tr w14:paraId="2C48C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9" w:hRule="atLeast"/>
        </w:trPr>
        <w:tc>
          <w:tcPr>
            <w:tcW w:w="1550" w:type="dxa"/>
          </w:tcPr>
          <w:p w14:paraId="67EDC659">
            <w:pPr>
              <w:pStyle w:val="16"/>
              <w:spacing w:before="0"/>
              <w:rPr>
                <w:sz w:val="20"/>
              </w:rPr>
            </w:pPr>
          </w:p>
        </w:tc>
        <w:tc>
          <w:tcPr>
            <w:tcW w:w="6236" w:type="dxa"/>
          </w:tcPr>
          <w:p w14:paraId="724DEC56">
            <w:pPr>
              <w:pStyle w:val="16"/>
              <w:rPr>
                <w:sz w:val="20"/>
              </w:rPr>
            </w:pPr>
            <w:bookmarkStart w:id="0" w:name="_GoBack"/>
            <w:bookmarkEnd w:id="0"/>
          </w:p>
        </w:tc>
        <w:tc>
          <w:tcPr>
            <w:tcW w:w="1557" w:type="dxa"/>
          </w:tcPr>
          <w:p w14:paraId="7E85C638">
            <w:pPr>
              <w:pStyle w:val="16"/>
              <w:rPr>
                <w:sz w:val="20"/>
              </w:rPr>
            </w:pPr>
          </w:p>
        </w:tc>
      </w:tr>
      <w:tr w14:paraId="56CCC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0" w:hRule="atLeast"/>
        </w:trPr>
        <w:tc>
          <w:tcPr>
            <w:tcW w:w="1550" w:type="dxa"/>
          </w:tcPr>
          <w:p w14:paraId="7C2E70E5">
            <w:pPr>
              <w:pStyle w:val="16"/>
              <w:ind w:right="99"/>
              <w:jc w:val="center"/>
              <w:rPr>
                <w:b/>
                <w:sz w:val="20"/>
              </w:rPr>
            </w:pPr>
            <w:r>
              <w:rPr>
                <w:b/>
                <w:spacing w:val="-10"/>
                <w:sz w:val="20"/>
              </w:rPr>
              <w:t>5</w:t>
            </w:r>
          </w:p>
        </w:tc>
        <w:tc>
          <w:tcPr>
            <w:tcW w:w="6236" w:type="dxa"/>
          </w:tcPr>
          <w:p w14:paraId="5063860B">
            <w:pPr>
              <w:pStyle w:val="16"/>
              <w:ind w:left="108"/>
              <w:rPr>
                <w:b/>
                <w:sz w:val="20"/>
              </w:rPr>
            </w:pPr>
            <w:r>
              <w:rPr>
                <w:b/>
                <w:spacing w:val="-2"/>
                <w:sz w:val="20"/>
              </w:rPr>
              <w:t>IMPLEMENTATION</w:t>
            </w:r>
          </w:p>
        </w:tc>
        <w:tc>
          <w:tcPr>
            <w:tcW w:w="1557" w:type="dxa"/>
          </w:tcPr>
          <w:p w14:paraId="73FEB512">
            <w:pPr>
              <w:pStyle w:val="16"/>
              <w:ind w:left="624"/>
              <w:rPr>
                <w:sz w:val="20"/>
              </w:rPr>
            </w:pPr>
            <w:r>
              <w:rPr>
                <w:spacing w:val="-5"/>
                <w:sz w:val="20"/>
              </w:rPr>
              <w:t>10</w:t>
            </w:r>
          </w:p>
        </w:tc>
      </w:tr>
      <w:tr w14:paraId="7FA08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531072C8">
            <w:pPr>
              <w:pStyle w:val="16"/>
              <w:spacing w:before="0"/>
              <w:rPr>
                <w:sz w:val="20"/>
              </w:rPr>
            </w:pPr>
          </w:p>
        </w:tc>
        <w:tc>
          <w:tcPr>
            <w:tcW w:w="6236" w:type="dxa"/>
          </w:tcPr>
          <w:p w14:paraId="1ADE3EC1">
            <w:pPr>
              <w:pStyle w:val="16"/>
              <w:ind w:left="108"/>
              <w:rPr>
                <w:sz w:val="20"/>
              </w:rPr>
            </w:pPr>
            <w:r>
              <w:rPr>
                <w:sz w:val="20"/>
              </w:rPr>
              <w:t>5.1</w:t>
            </w:r>
            <w:r>
              <w:rPr>
                <w:spacing w:val="-1"/>
                <w:sz w:val="20"/>
              </w:rPr>
              <w:t xml:space="preserve"> </w:t>
            </w:r>
            <w:r>
              <w:rPr>
                <w:spacing w:val="-4"/>
                <w:sz w:val="20"/>
              </w:rPr>
              <w:t>CODE</w:t>
            </w:r>
          </w:p>
        </w:tc>
        <w:tc>
          <w:tcPr>
            <w:tcW w:w="1557" w:type="dxa"/>
          </w:tcPr>
          <w:p w14:paraId="0FAAE1DD">
            <w:pPr>
              <w:pStyle w:val="16"/>
              <w:ind w:left="624"/>
              <w:rPr>
                <w:sz w:val="20"/>
              </w:rPr>
            </w:pPr>
            <w:r>
              <w:rPr>
                <w:spacing w:val="-5"/>
                <w:sz w:val="20"/>
              </w:rPr>
              <w:t>10</w:t>
            </w:r>
          </w:p>
        </w:tc>
      </w:tr>
      <w:tr w14:paraId="334DC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60EECAD8">
            <w:pPr>
              <w:pStyle w:val="16"/>
              <w:ind w:right="99"/>
              <w:jc w:val="center"/>
              <w:rPr>
                <w:b/>
                <w:sz w:val="20"/>
              </w:rPr>
            </w:pPr>
            <w:r>
              <w:rPr>
                <w:b/>
                <w:spacing w:val="-10"/>
                <w:sz w:val="20"/>
              </w:rPr>
              <w:t>6</w:t>
            </w:r>
          </w:p>
        </w:tc>
        <w:tc>
          <w:tcPr>
            <w:tcW w:w="6236" w:type="dxa"/>
          </w:tcPr>
          <w:p w14:paraId="7D54C5D4">
            <w:pPr>
              <w:pStyle w:val="16"/>
              <w:ind w:left="108"/>
              <w:rPr>
                <w:b/>
                <w:sz w:val="20"/>
              </w:rPr>
            </w:pPr>
            <w:r>
              <w:rPr>
                <w:b/>
                <w:spacing w:val="-2"/>
                <w:sz w:val="20"/>
              </w:rPr>
              <w:t>SNAPSHOTS</w:t>
            </w:r>
          </w:p>
        </w:tc>
        <w:tc>
          <w:tcPr>
            <w:tcW w:w="1557" w:type="dxa"/>
          </w:tcPr>
          <w:p w14:paraId="552A26A4">
            <w:pPr>
              <w:pStyle w:val="16"/>
              <w:ind w:left="624"/>
              <w:rPr>
                <w:b/>
                <w:sz w:val="20"/>
              </w:rPr>
            </w:pPr>
            <w:r>
              <w:rPr>
                <w:b/>
                <w:spacing w:val="-5"/>
                <w:sz w:val="20"/>
              </w:rPr>
              <w:t>14</w:t>
            </w:r>
          </w:p>
        </w:tc>
      </w:tr>
      <w:tr w14:paraId="2FA50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 w:hRule="atLeast"/>
        </w:trPr>
        <w:tc>
          <w:tcPr>
            <w:tcW w:w="1550" w:type="dxa"/>
          </w:tcPr>
          <w:p w14:paraId="0B8530D7">
            <w:pPr>
              <w:pStyle w:val="16"/>
              <w:spacing w:before="0"/>
              <w:rPr>
                <w:sz w:val="20"/>
              </w:rPr>
            </w:pPr>
          </w:p>
        </w:tc>
        <w:tc>
          <w:tcPr>
            <w:tcW w:w="6236" w:type="dxa"/>
          </w:tcPr>
          <w:p w14:paraId="292267E1">
            <w:pPr>
              <w:pStyle w:val="16"/>
              <w:ind w:left="108"/>
              <w:rPr>
                <w:b/>
                <w:sz w:val="20"/>
              </w:rPr>
            </w:pPr>
            <w:r>
              <w:rPr>
                <w:b/>
                <w:spacing w:val="-2"/>
                <w:sz w:val="20"/>
              </w:rPr>
              <w:t>CONCLUSION</w:t>
            </w:r>
          </w:p>
        </w:tc>
        <w:tc>
          <w:tcPr>
            <w:tcW w:w="1557" w:type="dxa"/>
          </w:tcPr>
          <w:p w14:paraId="2D353FB7">
            <w:pPr>
              <w:pStyle w:val="16"/>
              <w:ind w:left="624"/>
              <w:rPr>
                <w:b/>
                <w:sz w:val="20"/>
              </w:rPr>
            </w:pPr>
            <w:r>
              <w:rPr>
                <w:b/>
                <w:spacing w:val="-5"/>
                <w:sz w:val="20"/>
              </w:rPr>
              <w:t>17</w:t>
            </w:r>
          </w:p>
        </w:tc>
      </w:tr>
      <w:tr w14:paraId="351DB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1550" w:type="dxa"/>
          </w:tcPr>
          <w:p w14:paraId="3E465209">
            <w:pPr>
              <w:pStyle w:val="16"/>
              <w:spacing w:before="0"/>
              <w:rPr>
                <w:sz w:val="20"/>
              </w:rPr>
            </w:pPr>
          </w:p>
        </w:tc>
        <w:tc>
          <w:tcPr>
            <w:tcW w:w="6236" w:type="dxa"/>
          </w:tcPr>
          <w:p w14:paraId="537D5773">
            <w:pPr>
              <w:pStyle w:val="16"/>
              <w:ind w:left="108"/>
              <w:rPr>
                <w:b/>
                <w:sz w:val="20"/>
              </w:rPr>
            </w:pPr>
            <w:r>
              <w:rPr>
                <w:b/>
                <w:spacing w:val="-2"/>
                <w:sz w:val="20"/>
              </w:rPr>
              <w:t>REFERENCES</w:t>
            </w:r>
          </w:p>
        </w:tc>
        <w:tc>
          <w:tcPr>
            <w:tcW w:w="1557" w:type="dxa"/>
          </w:tcPr>
          <w:p w14:paraId="13BB0766">
            <w:pPr>
              <w:pStyle w:val="16"/>
              <w:ind w:left="624"/>
              <w:rPr>
                <w:b/>
                <w:sz w:val="20"/>
              </w:rPr>
            </w:pPr>
            <w:r>
              <w:rPr>
                <w:b/>
                <w:spacing w:val="-5"/>
                <w:sz w:val="20"/>
              </w:rPr>
              <w:t>17</w:t>
            </w:r>
          </w:p>
        </w:tc>
      </w:tr>
    </w:tbl>
    <w:p w14:paraId="2ACB243A">
      <w:pPr>
        <w:pStyle w:val="16"/>
        <w:spacing w:after="0"/>
        <w:rPr>
          <w:b/>
          <w:sz w:val="20"/>
        </w:rPr>
        <w:sectPr>
          <w:pgSz w:w="11930" w:h="16860"/>
          <w:pgMar w:top="1680" w:right="708" w:bottom="2140" w:left="708" w:header="203" w:footer="1952" w:gutter="0"/>
          <w:cols w:space="720" w:num="1"/>
        </w:sectPr>
      </w:pPr>
    </w:p>
    <w:p w14:paraId="03A36213">
      <w:pPr>
        <w:pStyle w:val="2"/>
        <w:spacing w:before="254"/>
        <w:ind w:left="466"/>
        <w:jc w:val="center"/>
      </w:pPr>
      <w:r>
        <w:rPr>
          <w:spacing w:val="-2"/>
        </w:rPr>
        <w:t>INTRODUCTION</w:t>
      </w:r>
    </w:p>
    <w:p w14:paraId="13564582">
      <w:pPr>
        <w:pStyle w:val="7"/>
        <w:rPr>
          <w:b/>
          <w:sz w:val="32"/>
        </w:rPr>
      </w:pPr>
    </w:p>
    <w:p w14:paraId="4EAF9FC6">
      <w:pPr>
        <w:pStyle w:val="7"/>
        <w:spacing w:before="138"/>
        <w:rPr>
          <w:b/>
          <w:sz w:val="32"/>
        </w:rPr>
      </w:pPr>
    </w:p>
    <w:p w14:paraId="7E5881FE">
      <w:pPr>
        <w:pStyle w:val="3"/>
        <w:numPr>
          <w:ilvl w:val="1"/>
          <w:numId w:val="3"/>
        </w:numPr>
        <w:tabs>
          <w:tab w:val="left" w:pos="1151"/>
        </w:tabs>
        <w:spacing w:before="0" w:after="0" w:line="240" w:lineRule="auto"/>
        <w:ind w:left="1151" w:right="0" w:hanging="419"/>
        <w:jc w:val="left"/>
      </w:pPr>
      <w:r>
        <w:t>PROBLEM</w:t>
      </w:r>
      <w:r>
        <w:rPr>
          <w:spacing w:val="-4"/>
        </w:rPr>
        <w:t xml:space="preserve"> </w:t>
      </w:r>
      <w:r>
        <w:rPr>
          <w:spacing w:val="-2"/>
        </w:rPr>
        <w:t>STATEMENT</w:t>
      </w:r>
    </w:p>
    <w:p w14:paraId="695FCF44">
      <w:pPr>
        <w:pStyle w:val="3"/>
        <w:numPr>
          <w:numId w:val="0"/>
        </w:numPr>
        <w:tabs>
          <w:tab w:val="left" w:pos="1151"/>
        </w:tabs>
        <w:spacing w:before="0" w:after="0" w:line="240" w:lineRule="auto"/>
        <w:ind w:left="732" w:leftChars="0" w:right="0" w:rightChars="0"/>
        <w:jc w:val="left"/>
      </w:pPr>
    </w:p>
    <w:p w14:paraId="7DF50B85">
      <w:pPr>
        <w:pStyle w:val="3"/>
        <w:numPr>
          <w:numId w:val="0"/>
        </w:numPr>
        <w:tabs>
          <w:tab w:val="left" w:pos="1151"/>
        </w:tabs>
        <w:spacing w:before="0" w:after="0" w:line="360" w:lineRule="auto"/>
        <w:ind w:left="732" w:leftChars="0" w:right="0" w:rightChars="0"/>
        <w:jc w:val="both"/>
        <w:rPr>
          <w:b w:val="0"/>
          <w:bCs w:val="0"/>
          <w:sz w:val="24"/>
          <w:szCs w:val="24"/>
        </w:rPr>
      </w:pPr>
      <w:r>
        <w:rPr>
          <w:rFonts w:hint="default"/>
          <w:spacing w:val="-2"/>
          <w:lang w:val="en-US"/>
        </w:rPr>
        <w:tab/>
      </w:r>
      <w:r>
        <w:rPr>
          <w:rFonts w:hint="default"/>
          <w:b w:val="0"/>
          <w:bCs w:val="0"/>
          <w:sz w:val="24"/>
          <w:szCs w:val="24"/>
        </w:rPr>
        <w:t>Design and develop a Blood Donation Management System using DBMS concepts</w:t>
      </w:r>
      <w:r>
        <w:rPr>
          <w:rFonts w:hint="default"/>
          <w:b w:val="0"/>
          <w:bCs w:val="0"/>
          <w:sz w:val="24"/>
          <w:szCs w:val="24"/>
          <w:lang w:val="en-US"/>
        </w:rPr>
        <w:t xml:space="preserve"> </w:t>
      </w:r>
      <w:r>
        <w:rPr>
          <w:rFonts w:hint="default"/>
          <w:b w:val="0"/>
          <w:bCs w:val="0"/>
          <w:sz w:val="24"/>
          <w:szCs w:val="24"/>
        </w:rPr>
        <w:t xml:space="preserve">to efficiently manage blood donations and donor information. The system should </w:t>
      </w:r>
      <w:r>
        <w:rPr>
          <w:rFonts w:hint="default"/>
          <w:b w:val="0"/>
          <w:bCs w:val="0"/>
          <w:sz w:val="24"/>
          <w:szCs w:val="24"/>
          <w:lang w:val="en-US"/>
        </w:rPr>
        <w:t xml:space="preserve"> </w:t>
      </w:r>
      <w:r>
        <w:rPr>
          <w:rFonts w:hint="default"/>
          <w:b w:val="0"/>
          <w:bCs w:val="0"/>
          <w:sz w:val="24"/>
          <w:szCs w:val="24"/>
        </w:rPr>
        <w:t>allow donors to register, schedule donation appointments, and track their donation history. It should also allow blood banks to manage inventory levels, monitor blood type availability, and issue blood to hospitals as needed. The database will store and manage critical information such as donor details (name, contact information, blood type), donation records, and blood inventory data.</w:t>
      </w:r>
    </w:p>
    <w:p w14:paraId="11615517">
      <w:pPr>
        <w:pStyle w:val="7"/>
        <w:spacing w:before="71"/>
      </w:pPr>
    </w:p>
    <w:p w14:paraId="11F2AC7B">
      <w:pPr>
        <w:pStyle w:val="3"/>
        <w:numPr>
          <w:ilvl w:val="1"/>
          <w:numId w:val="3"/>
        </w:numPr>
        <w:tabs>
          <w:tab w:val="left" w:pos="1151"/>
        </w:tabs>
        <w:spacing w:before="0" w:after="0" w:line="240" w:lineRule="auto"/>
        <w:ind w:left="1151" w:right="0" w:hanging="419"/>
        <w:jc w:val="left"/>
        <w:rPr>
          <w:rFonts w:hint="default"/>
        </w:rPr>
      </w:pPr>
      <w:r>
        <w:rPr>
          <w:spacing w:val="-2"/>
        </w:rPr>
        <w:t>INTRODUCTION</w:t>
      </w:r>
    </w:p>
    <w:p w14:paraId="1DAC1381">
      <w:pPr>
        <w:pStyle w:val="3"/>
        <w:numPr>
          <w:numId w:val="0"/>
        </w:numPr>
        <w:tabs>
          <w:tab w:val="left" w:pos="1151"/>
        </w:tabs>
        <w:spacing w:before="0" w:after="0" w:line="240" w:lineRule="auto"/>
        <w:ind w:left="732" w:leftChars="0" w:right="0" w:rightChars="0"/>
        <w:jc w:val="left"/>
        <w:rPr>
          <w:rFonts w:hint="default"/>
        </w:rPr>
      </w:pPr>
    </w:p>
    <w:p w14:paraId="74780EF1">
      <w:pPr>
        <w:pStyle w:val="3"/>
        <w:numPr>
          <w:numId w:val="0"/>
        </w:numPr>
        <w:tabs>
          <w:tab w:val="left" w:pos="1151"/>
        </w:tabs>
        <w:spacing w:before="0" w:after="0" w:line="360" w:lineRule="auto"/>
        <w:ind w:left="732" w:leftChars="0" w:right="0" w:rightChars="0"/>
        <w:jc w:val="both"/>
        <w:rPr>
          <w:rFonts w:hint="default"/>
          <w:b w:val="0"/>
          <w:bCs w:val="0"/>
          <w:sz w:val="24"/>
          <w:szCs w:val="24"/>
        </w:rPr>
      </w:pPr>
      <w:r>
        <w:rPr>
          <w:rFonts w:hint="default"/>
          <w:spacing w:val="-2"/>
          <w:lang w:val="en-US"/>
        </w:rPr>
        <w:tab/>
      </w:r>
      <w:r>
        <w:rPr>
          <w:rFonts w:hint="default"/>
          <w:b w:val="0"/>
          <w:bCs w:val="0"/>
          <w:sz w:val="24"/>
          <w:szCs w:val="24"/>
        </w:rPr>
        <w:t>Blood donation plays a crucial role in healthcare by ensuring the availability of blood for patients in need, including accident victims, surgical patients, and individuals with medical conditions requiring transfusions.</w:t>
      </w:r>
      <w:r>
        <w:rPr>
          <w:rFonts w:hint="default"/>
          <w:b w:val="0"/>
          <w:bCs w:val="0"/>
          <w:sz w:val="24"/>
          <w:szCs w:val="24"/>
          <w:lang w:val="en-US"/>
        </w:rPr>
        <w:t xml:space="preserve"> </w:t>
      </w:r>
      <w:r>
        <w:rPr>
          <w:rFonts w:hint="default"/>
          <w:b w:val="0"/>
          <w:bCs w:val="0"/>
          <w:sz w:val="24"/>
          <w:szCs w:val="24"/>
        </w:rPr>
        <w:t>However, traditional blood management systems often rely on manual record-keeping, which can lead to inefficiencies, errors, and delays in providing blood to those in urgent need.</w:t>
      </w:r>
      <w:r>
        <w:rPr>
          <w:rFonts w:hint="default"/>
          <w:b w:val="0"/>
          <w:bCs w:val="0"/>
          <w:sz w:val="24"/>
          <w:szCs w:val="24"/>
          <w:lang w:val="en-US"/>
        </w:rPr>
        <w:t xml:space="preserve"> </w:t>
      </w:r>
      <w:r>
        <w:rPr>
          <w:rFonts w:hint="default"/>
          <w:b w:val="0"/>
          <w:bCs w:val="0"/>
          <w:sz w:val="24"/>
          <w:szCs w:val="24"/>
        </w:rPr>
        <w:t>The Blood Donation Management System (BDMS) is developed to address these challenges by leveraging database management system (DBMS) concepts to efficiently store, manage, and retrieve blood donor and recipient information.</w:t>
      </w:r>
      <w:r>
        <w:rPr>
          <w:rFonts w:hint="default"/>
          <w:b w:val="0"/>
          <w:bCs w:val="0"/>
          <w:sz w:val="24"/>
          <w:szCs w:val="24"/>
          <w:lang w:val="en-US"/>
        </w:rPr>
        <w:t xml:space="preserve"> </w:t>
      </w:r>
      <w:r>
        <w:rPr>
          <w:rFonts w:hint="default"/>
          <w:b w:val="0"/>
          <w:bCs w:val="0"/>
          <w:sz w:val="24"/>
          <w:szCs w:val="24"/>
        </w:rPr>
        <w:t>The system aims to streamline the process of blood donation, storage, and distribution, ensuring that hospitals and blood banks can easily track blood availability and donor records in real-time.</w:t>
      </w:r>
    </w:p>
    <w:p w14:paraId="423F1E8A">
      <w:pPr>
        <w:pStyle w:val="7"/>
        <w:spacing w:after="0" w:line="360" w:lineRule="auto"/>
        <w:jc w:val="both"/>
        <w:sectPr>
          <w:headerReference r:id="rId19" w:type="default"/>
          <w:footerReference r:id="rId21" w:type="default"/>
          <w:headerReference r:id="rId20" w:type="even"/>
          <w:footerReference r:id="rId22" w:type="even"/>
          <w:pgSz w:w="11930" w:h="16860"/>
          <w:pgMar w:top="2400" w:right="708" w:bottom="1960" w:left="708" w:header="431" w:footer="1769" w:gutter="0"/>
          <w:cols w:space="720" w:num="1"/>
        </w:sectPr>
      </w:pPr>
    </w:p>
    <w:p w14:paraId="171C7362">
      <w:pPr>
        <w:pStyle w:val="3"/>
        <w:numPr>
          <w:ilvl w:val="1"/>
          <w:numId w:val="3"/>
        </w:numPr>
        <w:tabs>
          <w:tab w:val="left" w:pos="1160"/>
        </w:tabs>
        <w:spacing w:before="0" w:after="0" w:line="240" w:lineRule="auto"/>
        <w:ind w:left="1160" w:right="0" w:hanging="428"/>
        <w:jc w:val="left"/>
      </w:pPr>
      <w:r>
        <w:t>DATABASE</w:t>
      </w:r>
      <w:r>
        <w:rPr>
          <w:spacing w:val="-10"/>
        </w:rPr>
        <w:t xml:space="preserve"> </w:t>
      </w:r>
      <w:r>
        <w:t>MANAGEMENT</w:t>
      </w:r>
      <w:r>
        <w:rPr>
          <w:spacing w:val="-10"/>
        </w:rPr>
        <w:t xml:space="preserve"> </w:t>
      </w:r>
      <w:r>
        <w:rPr>
          <w:spacing w:val="-2"/>
        </w:rPr>
        <w:t>SYSTEMS</w:t>
      </w:r>
    </w:p>
    <w:p w14:paraId="0F88C60B">
      <w:pPr>
        <w:pStyle w:val="7"/>
        <w:spacing w:before="229" w:line="360" w:lineRule="auto"/>
        <w:ind w:left="732" w:right="263" w:firstLine="420"/>
        <w:jc w:val="both"/>
      </w:pPr>
      <w:r>
        <w:t>A Database Management System (DBMS) is a software system that enables the creation, management, and manipulation of databases. It allows users to store, retrieve, update, and delete data</w:t>
      </w:r>
      <w:r>
        <w:rPr>
          <w:spacing w:val="-15"/>
        </w:rPr>
        <w:t xml:space="preserve"> </w:t>
      </w:r>
      <w:r>
        <w:t>efficiently</w:t>
      </w:r>
      <w:r>
        <w:rPr>
          <w:spacing w:val="-15"/>
        </w:rPr>
        <w:t xml:space="preserve"> </w:t>
      </w:r>
      <w:r>
        <w:t>while</w:t>
      </w:r>
      <w:r>
        <w:rPr>
          <w:spacing w:val="-15"/>
        </w:rPr>
        <w:t xml:space="preserve"> </w:t>
      </w:r>
      <w:r>
        <w:t>ensuring</w:t>
      </w:r>
      <w:r>
        <w:rPr>
          <w:spacing w:val="-15"/>
        </w:rPr>
        <w:t xml:space="preserve"> </w:t>
      </w:r>
      <w:r>
        <w:t>data</w:t>
      </w:r>
      <w:r>
        <w:rPr>
          <w:spacing w:val="-15"/>
        </w:rPr>
        <w:t xml:space="preserve"> </w:t>
      </w:r>
      <w:r>
        <w:t>integrity,</w:t>
      </w:r>
      <w:r>
        <w:rPr>
          <w:spacing w:val="-15"/>
        </w:rPr>
        <w:t xml:space="preserve"> </w:t>
      </w:r>
      <w:r>
        <w:t>security,</w:t>
      </w:r>
      <w:r>
        <w:rPr>
          <w:spacing w:val="-15"/>
        </w:rPr>
        <w:t xml:space="preserve"> </w:t>
      </w:r>
      <w:r>
        <w:t>and</w:t>
      </w:r>
      <w:r>
        <w:rPr>
          <w:spacing w:val="-15"/>
        </w:rPr>
        <w:t xml:space="preserve"> </w:t>
      </w:r>
      <w:r>
        <w:t>consistency.</w:t>
      </w:r>
      <w:r>
        <w:rPr>
          <w:spacing w:val="-15"/>
        </w:rPr>
        <w:t xml:space="preserve"> </w:t>
      </w:r>
      <w:r>
        <w:t>DBMS</w:t>
      </w:r>
      <w:r>
        <w:rPr>
          <w:spacing w:val="-15"/>
        </w:rPr>
        <w:t xml:space="preserve"> </w:t>
      </w:r>
      <w:r>
        <w:t>provides</w:t>
      </w:r>
      <w:r>
        <w:rPr>
          <w:spacing w:val="-14"/>
        </w:rPr>
        <w:t xml:space="preserve"> </w:t>
      </w:r>
      <w:r>
        <w:t>an</w:t>
      </w:r>
      <w:r>
        <w:rPr>
          <w:spacing w:val="-15"/>
        </w:rPr>
        <w:t xml:space="preserve"> </w:t>
      </w:r>
      <w:r>
        <w:t>interface between the database and the users or applications, allowing structured access to the data using queries. It supports important operations like transaction management, concurrency control, and data backup. Examples of DBMS include MySQL, Oracle, SQL Server, and PostgreSQL.</w:t>
      </w:r>
    </w:p>
    <w:p w14:paraId="5CB8F7CF">
      <w:pPr>
        <w:pStyle w:val="7"/>
      </w:pPr>
    </w:p>
    <w:p w14:paraId="17A14EB0">
      <w:pPr>
        <w:pStyle w:val="7"/>
        <w:spacing w:before="2"/>
        <w:rPr>
          <w:rFonts w:hint="default"/>
          <w:lang w:val="en-US"/>
        </w:rPr>
      </w:pPr>
      <w:r>
        <w:rPr>
          <w:rFonts w:hint="default"/>
          <w:lang w:val="en-US"/>
        </w:rPr>
        <w:t xml:space="preserve"> </w:t>
      </w:r>
    </w:p>
    <w:p w14:paraId="2EABEFF2">
      <w:pPr>
        <w:pStyle w:val="3"/>
        <w:numPr>
          <w:ilvl w:val="1"/>
          <w:numId w:val="3"/>
        </w:numPr>
        <w:tabs>
          <w:tab w:val="left" w:pos="1091"/>
        </w:tabs>
        <w:spacing w:before="0" w:after="0" w:line="240" w:lineRule="auto"/>
        <w:ind w:left="1091" w:right="0" w:hanging="359"/>
        <w:jc w:val="left"/>
      </w:pPr>
      <w:r>
        <w:rPr>
          <w:rFonts w:hint="default"/>
          <w:spacing w:val="-5"/>
          <w:lang w:val="en-US"/>
        </w:rPr>
        <w:t xml:space="preserve"> </w:t>
      </w:r>
      <w:r>
        <w:rPr>
          <w:spacing w:val="-5"/>
        </w:rPr>
        <w:t>PHP</w:t>
      </w:r>
    </w:p>
    <w:p w14:paraId="72B18499">
      <w:pPr>
        <w:pStyle w:val="7"/>
        <w:spacing w:before="159" w:line="360" w:lineRule="auto"/>
        <w:ind w:left="732" w:right="152" w:firstLine="420"/>
        <w:jc w:val="both"/>
      </w:pPr>
      <w:r>
        <w:t>PHP (Hypertext Preprocessor) is a widely-used open-source server-side scripting language designed for web development. It is embedded within HTML code and used to create dynamic and interactive web pages. PHP executes on the server and sends the output (usually HTML) to the client’s</w:t>
      </w:r>
      <w:r>
        <w:rPr>
          <w:spacing w:val="-4"/>
        </w:rPr>
        <w:t xml:space="preserve"> </w:t>
      </w:r>
      <w:r>
        <w:t>browser.</w:t>
      </w:r>
      <w:r>
        <w:rPr>
          <w:spacing w:val="-2"/>
        </w:rPr>
        <w:t xml:space="preserve"> </w:t>
      </w:r>
      <w:r>
        <w:t>It</w:t>
      </w:r>
      <w:r>
        <w:rPr>
          <w:spacing w:val="-3"/>
        </w:rPr>
        <w:t xml:space="preserve"> </w:t>
      </w:r>
      <w:r>
        <w:t>can</w:t>
      </w:r>
      <w:r>
        <w:rPr>
          <w:spacing w:val="-3"/>
        </w:rPr>
        <w:t xml:space="preserve"> </w:t>
      </w:r>
      <w:r>
        <w:t>interact</w:t>
      </w:r>
      <w:r>
        <w:rPr>
          <w:spacing w:val="-3"/>
        </w:rPr>
        <w:t xml:space="preserve"> </w:t>
      </w:r>
      <w:r>
        <w:t>with</w:t>
      </w:r>
      <w:r>
        <w:rPr>
          <w:spacing w:val="-3"/>
        </w:rPr>
        <w:t xml:space="preserve"> </w:t>
      </w:r>
      <w:r>
        <w:t>databases</w:t>
      </w:r>
      <w:r>
        <w:rPr>
          <w:spacing w:val="-4"/>
        </w:rPr>
        <w:t xml:space="preserve"> </w:t>
      </w:r>
      <w:r>
        <w:t>like</w:t>
      </w:r>
      <w:r>
        <w:rPr>
          <w:spacing w:val="-4"/>
        </w:rPr>
        <w:t xml:space="preserve"> </w:t>
      </w:r>
      <w:r>
        <w:t>MySQL,</w:t>
      </w:r>
      <w:r>
        <w:rPr>
          <w:spacing w:val="-3"/>
        </w:rPr>
        <w:t xml:space="preserve"> </w:t>
      </w:r>
      <w:r>
        <w:t>making</w:t>
      </w:r>
      <w:r>
        <w:rPr>
          <w:spacing w:val="-3"/>
        </w:rPr>
        <w:t xml:space="preserve"> </w:t>
      </w:r>
      <w:r>
        <w:t>it</w:t>
      </w:r>
      <w:r>
        <w:rPr>
          <w:spacing w:val="-5"/>
        </w:rPr>
        <w:t xml:space="preserve"> </w:t>
      </w:r>
      <w:r>
        <w:t>ideal</w:t>
      </w:r>
      <w:r>
        <w:rPr>
          <w:spacing w:val="-3"/>
        </w:rPr>
        <w:t xml:space="preserve"> </w:t>
      </w:r>
      <w:r>
        <w:t>for</w:t>
      </w:r>
      <w:r>
        <w:rPr>
          <w:spacing w:val="-4"/>
        </w:rPr>
        <w:t xml:space="preserve"> </w:t>
      </w:r>
      <w:r>
        <w:t>building</w:t>
      </w:r>
      <w:r>
        <w:rPr>
          <w:spacing w:val="-3"/>
        </w:rPr>
        <w:t xml:space="preserve"> </w:t>
      </w:r>
      <w:r>
        <w:t>data-driven applications. PHP supports features like form handling, session management, file operations, and authentication. It is platform-independent and compatible with most servers, including Apache and Nginx. PHP is known for its simplicity, flexibility, and strong community support. It powers many popular websites and systems, including WordPress and Facebook.</w:t>
      </w:r>
    </w:p>
    <w:p w14:paraId="536BFD94">
      <w:pPr>
        <w:pStyle w:val="7"/>
        <w:spacing w:before="159" w:line="360" w:lineRule="auto"/>
        <w:ind w:left="732" w:right="152" w:firstLine="420"/>
        <w:jc w:val="both"/>
      </w:pPr>
    </w:p>
    <w:p w14:paraId="0CC927BA">
      <w:pPr>
        <w:pStyle w:val="3"/>
        <w:numPr>
          <w:ilvl w:val="1"/>
          <w:numId w:val="3"/>
        </w:numPr>
        <w:tabs>
          <w:tab w:val="left" w:pos="1160"/>
        </w:tabs>
        <w:spacing w:before="1" w:after="0" w:line="240" w:lineRule="auto"/>
        <w:ind w:left="1160" w:right="0" w:hanging="428"/>
        <w:jc w:val="left"/>
        <w:rPr>
          <w:rFonts w:hint="default"/>
          <w:spacing w:val="-2"/>
          <w:lang w:val="en-US"/>
        </w:rPr>
      </w:pPr>
      <w:r>
        <w:rPr>
          <w:spacing w:val="-2"/>
        </w:rPr>
        <w:t>OBJECTIVE</w:t>
      </w:r>
    </w:p>
    <w:p w14:paraId="43DE2DDB">
      <w:pPr>
        <w:pStyle w:val="3"/>
        <w:numPr>
          <w:numId w:val="0"/>
        </w:numPr>
        <w:tabs>
          <w:tab w:val="left" w:pos="1160"/>
        </w:tabs>
        <w:spacing w:before="1" w:after="0" w:line="240" w:lineRule="auto"/>
        <w:ind w:left="732" w:leftChars="0" w:right="0" w:rightChars="0"/>
        <w:jc w:val="left"/>
        <w:rPr>
          <w:rFonts w:hint="default"/>
          <w:spacing w:val="-2"/>
          <w:lang w:val="en-US"/>
        </w:rPr>
      </w:pPr>
    </w:p>
    <w:p w14:paraId="7758933C">
      <w:pPr>
        <w:pStyle w:val="3"/>
        <w:numPr>
          <w:numId w:val="0"/>
        </w:numPr>
        <w:tabs>
          <w:tab w:val="left" w:pos="1160"/>
        </w:tabs>
        <w:spacing w:before="1" w:after="0" w:line="360" w:lineRule="auto"/>
        <w:ind w:left="732" w:leftChars="0" w:right="0" w:rightChars="0"/>
        <w:jc w:val="both"/>
        <w:rPr>
          <w:b w:val="0"/>
          <w:bCs w:val="0"/>
          <w:sz w:val="24"/>
          <w:szCs w:val="24"/>
        </w:rPr>
        <w:sectPr>
          <w:pgSz w:w="11930" w:h="16860"/>
          <w:pgMar w:top="1900" w:right="708" w:bottom="1940" w:left="708" w:header="431" w:footer="1757" w:gutter="0"/>
          <w:cols w:space="720" w:num="1"/>
        </w:sectPr>
      </w:pPr>
      <w:r>
        <w:rPr>
          <w:rFonts w:hint="default"/>
          <w:spacing w:val="-2"/>
          <w:lang w:val="en-US"/>
        </w:rPr>
        <w:tab/>
      </w:r>
      <w:r>
        <w:rPr>
          <w:rFonts w:hint="default"/>
          <w:b w:val="0"/>
          <w:bCs w:val="0"/>
          <w:sz w:val="24"/>
          <w:szCs w:val="24"/>
        </w:rPr>
        <w:t>The Blood Donation Management System is designed to streamline and simplify the process of donating and requesting blood. Its primary objective is to provide a user-friendly digital platform where individuals can register as donors by entering their personal details such as name, age, blood group, and phone number. The system ensures proper validation of data to maintain accuracy and reliability. Users in need of blood can search for donors by selecting a specific blood group, and the system displays matching donor details for quick access. This reduces the manual workload and enhances the speed of finding suitable donors in emergencies. A thank-you screen acknowledges successful donor registration, adding a touch of appreciation. The platform focuses on accessibility, efficiency, and accurate record management, aiming to improve the overall effectiveness of blood donation services.</w:t>
      </w:r>
    </w:p>
    <w:p w14:paraId="496DECED">
      <w:pPr>
        <w:pStyle w:val="2"/>
        <w:spacing w:before="184"/>
        <w:ind w:left="1502" w:right="1039"/>
        <w:jc w:val="center"/>
        <w:rPr>
          <w:spacing w:val="-2"/>
        </w:rPr>
      </w:pPr>
      <w:r>
        <w:t>PROJECT</w:t>
      </w:r>
      <w:r>
        <w:rPr>
          <w:spacing w:val="-14"/>
        </w:rPr>
        <w:t xml:space="preserve"> </w:t>
      </w:r>
      <w:r>
        <w:rPr>
          <w:spacing w:val="-2"/>
        </w:rPr>
        <w:t>METHODOLOGY</w:t>
      </w:r>
    </w:p>
    <w:p w14:paraId="25E07943">
      <w:pPr>
        <w:pStyle w:val="2"/>
        <w:spacing w:before="184"/>
        <w:ind w:left="1502" w:right="1039"/>
        <w:jc w:val="center"/>
        <w:rPr>
          <w:spacing w:val="-2"/>
        </w:rPr>
      </w:pPr>
    </w:p>
    <w:p w14:paraId="00E335E5">
      <w:pPr>
        <w:pStyle w:val="3"/>
        <w:numPr>
          <w:ilvl w:val="1"/>
          <w:numId w:val="4"/>
        </w:numPr>
        <w:tabs>
          <w:tab w:val="left" w:pos="1151"/>
        </w:tabs>
        <w:spacing w:before="221" w:after="0" w:line="240" w:lineRule="auto"/>
        <w:ind w:left="1151" w:right="0" w:hanging="419"/>
        <w:jc w:val="left"/>
      </w:pPr>
      <w:r>
        <w:t>PROPOSED</w:t>
      </w:r>
      <w:r>
        <w:rPr>
          <w:spacing w:val="-8"/>
        </w:rPr>
        <w:t xml:space="preserve"> </w:t>
      </w:r>
      <w:r>
        <w:rPr>
          <w:spacing w:val="-4"/>
        </w:rPr>
        <w:t>WORK</w:t>
      </w:r>
    </w:p>
    <w:p w14:paraId="03E8B72B">
      <w:pPr>
        <w:pStyle w:val="7"/>
        <w:rPr>
          <w:b/>
          <w:sz w:val="28"/>
        </w:rPr>
      </w:pPr>
    </w:p>
    <w:p w14:paraId="28CB818A">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right="108"/>
        <w:rPr>
          <w:rFonts w:hint="default"/>
          <w:b/>
          <w:color w:val="000000"/>
          <w:sz w:val="28"/>
          <w:szCs w:val="28"/>
          <w:lang w:val="en-US"/>
        </w:rPr>
      </w:pPr>
      <w:r>
        <w:rPr>
          <w:rFonts w:hint="default"/>
          <w:b/>
          <w:sz w:val="28"/>
          <w:lang w:val="en-US"/>
        </w:rPr>
        <w:t xml:space="preserve">                 </w:t>
      </w:r>
      <w:r>
        <w:rPr>
          <w:rFonts w:hint="default"/>
          <w:b/>
          <w:color w:val="000000"/>
          <w:sz w:val="28"/>
          <w:szCs w:val="28"/>
        </w:rPr>
        <w:t xml:space="preserve">Interface </w:t>
      </w:r>
      <w:r>
        <w:rPr>
          <w:rFonts w:hint="default"/>
          <w:b/>
          <w:color w:val="000000"/>
          <w:sz w:val="28"/>
          <w:szCs w:val="28"/>
          <w:lang w:val="en-US"/>
        </w:rPr>
        <w:t>:</w:t>
      </w:r>
    </w:p>
    <w:p w14:paraId="5A0CA707">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Donor Dashboard (Register Donor Details, Validate Age &amp; Phone, Submit Blood Donation)</w:t>
      </w:r>
    </w:p>
    <w:p w14:paraId="04CF91DE">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Recipient Dashboard (Search Donors by Blood Group, View Donor Contact Info)</w:t>
      </w:r>
    </w:p>
    <w:p w14:paraId="7E0FFD15">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Admin Dashboard (Manage Donors, View Donation Logs, Generate Reports)</w:t>
      </w:r>
    </w:p>
    <w:p w14:paraId="4B1843BB">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Real-time Search &amp; Matching (Instant Filter Based on Selected Blood Group)</w:t>
      </w:r>
    </w:p>
    <w:p w14:paraId="023327BE">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User-Friendly Interface (Responsive Layout with Tailwind CSS and Background Visuals)</w:t>
      </w:r>
    </w:p>
    <w:p w14:paraId="2477DBD6">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p>
    <w:p w14:paraId="663B1807">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right="108" w:firstLine="980" w:firstLineChars="350"/>
        <w:rPr>
          <w:rFonts w:hint="default"/>
          <w:b/>
          <w:bCs w:val="0"/>
          <w:color w:val="000000"/>
          <w:sz w:val="28"/>
          <w:szCs w:val="28"/>
          <w:lang w:val="en-US"/>
        </w:rPr>
      </w:pPr>
      <w:r>
        <w:rPr>
          <w:rFonts w:hint="default"/>
          <w:b/>
          <w:bCs w:val="0"/>
          <w:color w:val="000000"/>
          <w:sz w:val="28"/>
          <w:szCs w:val="28"/>
          <w:lang w:val="en-US"/>
        </w:rPr>
        <w:t>APPLICATION:</w:t>
      </w:r>
    </w:p>
    <w:p w14:paraId="4AA136F7">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User Registration &amp; Validation (Donor &amp; Recipient Input Validation)</w:t>
      </w:r>
    </w:p>
    <w:p w14:paraId="6363CC7E">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Donor &amp; Blood Request Management (Add, Search, Match, and Display Donor Info)</w:t>
      </w:r>
    </w:p>
    <w:p w14:paraId="1C1F158E">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Eligibility Check Logic (Minimum Age, Valid Phone, Unique Entry)</w:t>
      </w:r>
    </w:p>
    <w:p w14:paraId="49DB9E52">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Communication with Database Layer (CRUD Operations via PHP/SQL)</w:t>
      </w:r>
    </w:p>
    <w:p w14:paraId="1C4ED18C">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Alert &amp; Response Handling (No Match Found, Thank You Page, Redirection</w:t>
      </w:r>
    </w:p>
    <w:p w14:paraId="1C1E4279">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p>
    <w:p w14:paraId="0DF3D7DD">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right="108" w:firstLine="840" w:firstLineChars="300"/>
        <w:rPr>
          <w:rFonts w:hint="default"/>
          <w:b w:val="0"/>
          <w:bCs/>
          <w:color w:val="000000"/>
          <w:sz w:val="28"/>
          <w:szCs w:val="28"/>
          <w:lang w:val="en-US"/>
        </w:rPr>
      </w:pPr>
      <w:r>
        <w:rPr>
          <w:rFonts w:hint="default"/>
          <w:b/>
          <w:bCs w:val="0"/>
          <w:color w:val="000000"/>
          <w:sz w:val="28"/>
          <w:szCs w:val="28"/>
          <w:lang w:val="en-US"/>
        </w:rPr>
        <w:t>DATABASE :</w:t>
      </w:r>
    </w:p>
    <w:p w14:paraId="2BE7AF43">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Donors – ( Name, Age, BloodGroup, Phone)</w:t>
      </w:r>
    </w:p>
    <w:p w14:paraId="57B786C8">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Requests – ( BloodGroupNeeded, RequestDate, Status)</w:t>
      </w:r>
    </w:p>
    <w:p w14:paraId="646788AD">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r>
        <w:rPr>
          <w:rFonts w:hint="default"/>
          <w:b w:val="0"/>
          <w:bCs/>
          <w:color w:val="000000"/>
          <w:sz w:val="24"/>
          <w:szCs w:val="24"/>
          <w:lang w:val="en-US"/>
        </w:rPr>
        <w:t>BloodGroups – (GroupName)</w:t>
      </w:r>
    </w:p>
    <w:p w14:paraId="2C6CE974">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p>
    <w:p w14:paraId="2F14EEA4">
      <w:pPr>
        <w:pBdr>
          <w:top w:val="none" w:color="auto" w:sz="0" w:space="0"/>
          <w:left w:val="none" w:color="auto" w:sz="0" w:space="0"/>
          <w:bottom w:val="none" w:color="auto" w:sz="0" w:space="0"/>
          <w:right w:val="none" w:color="auto" w:sz="0" w:space="0"/>
          <w:between w:val="none" w:color="auto" w:sz="0" w:space="0"/>
        </w:pBdr>
        <w:tabs>
          <w:tab w:val="left" w:pos="3686"/>
        </w:tabs>
        <w:spacing w:before="35" w:line="360" w:lineRule="auto"/>
        <w:ind w:left="720" w:leftChars="0" w:right="108" w:firstLine="720" w:firstLineChars="0"/>
        <w:rPr>
          <w:rFonts w:hint="default"/>
          <w:b w:val="0"/>
          <w:bCs/>
          <w:color w:val="000000"/>
          <w:sz w:val="24"/>
          <w:szCs w:val="24"/>
          <w:lang w:val="en-US"/>
        </w:rPr>
      </w:pPr>
    </w:p>
    <w:p w14:paraId="6B0569C6">
      <w:pPr>
        <w:pStyle w:val="7"/>
        <w:spacing w:before="71"/>
        <w:rPr>
          <w:rFonts w:hint="default"/>
          <w:b/>
          <w:sz w:val="28"/>
          <w:lang w:val="en-US"/>
        </w:rPr>
      </w:pPr>
    </w:p>
    <w:p w14:paraId="33079795">
      <w:pPr>
        <w:pStyle w:val="7"/>
        <w:spacing w:before="255"/>
        <w:rPr>
          <w:rFonts w:hint="default"/>
          <w:sz w:val="28"/>
          <w:lang w:val="en-US"/>
        </w:rPr>
      </w:pPr>
      <w:r>
        <w:rPr>
          <w:rFonts w:hint="default"/>
          <w:sz w:val="28"/>
          <w:lang w:val="en-US"/>
        </w:rPr>
        <w:t xml:space="preserve">        </w:t>
      </w:r>
    </w:p>
    <w:p w14:paraId="7E35F0F1">
      <w:pPr>
        <w:pStyle w:val="7"/>
        <w:spacing w:before="255"/>
        <w:rPr>
          <w:rFonts w:hint="default"/>
          <w:sz w:val="28"/>
          <w:lang w:val="en-US"/>
        </w:rPr>
      </w:pPr>
    </w:p>
    <w:p w14:paraId="75BEA9FC">
      <w:pPr>
        <w:pStyle w:val="7"/>
        <w:spacing w:before="255"/>
        <w:rPr>
          <w:rFonts w:hint="default"/>
          <w:sz w:val="28"/>
          <w:lang w:val="en-US"/>
        </w:rPr>
      </w:pPr>
      <w:r>
        <w:rPr>
          <w:rFonts w:hint="default"/>
          <w:sz w:val="28"/>
          <w:lang w:val="en-US"/>
        </w:rPr>
        <w:t xml:space="preserve">     </w:t>
      </w:r>
    </w:p>
    <w:p w14:paraId="3EEF8786">
      <w:pPr>
        <w:pStyle w:val="15"/>
        <w:numPr>
          <w:ilvl w:val="1"/>
          <w:numId w:val="4"/>
        </w:numPr>
        <w:tabs>
          <w:tab w:val="left" w:pos="1151"/>
        </w:tabs>
        <w:spacing w:before="1" w:after="0" w:line="240" w:lineRule="auto"/>
        <w:ind w:left="1151" w:right="0" w:hanging="419"/>
        <w:jc w:val="left"/>
        <w:rPr>
          <w:b/>
          <w:sz w:val="28"/>
        </w:rPr>
      </w:pPr>
      <w:r>
        <w:rPr>
          <w:b/>
          <w:spacing w:val="-2"/>
          <w:sz w:val="28"/>
        </w:rPr>
        <w:t>ARCHITECTURE</w:t>
      </w:r>
    </w:p>
    <w:p w14:paraId="533ED6E5">
      <w:pPr>
        <w:pStyle w:val="7"/>
        <w:rPr>
          <w:b/>
          <w:sz w:val="20"/>
        </w:rPr>
      </w:pPr>
    </w:p>
    <w:p w14:paraId="42852C5E">
      <w:pPr>
        <w:pStyle w:val="7"/>
        <w:rPr>
          <w:b/>
          <w:sz w:val="20"/>
        </w:rPr>
      </w:pPr>
    </w:p>
    <w:p w14:paraId="68716523">
      <w:pPr>
        <w:pStyle w:val="7"/>
        <w:rPr>
          <w:b/>
          <w:sz w:val="20"/>
        </w:rPr>
      </w:pPr>
    </w:p>
    <w:p w14:paraId="3A372D40">
      <w:pPr>
        <w:pStyle w:val="7"/>
        <w:rPr>
          <w:b/>
          <w:sz w:val="20"/>
        </w:rPr>
      </w:pPr>
    </w:p>
    <w:p w14:paraId="0E2BA98B">
      <w:pPr>
        <w:pStyle w:val="7"/>
        <w:spacing w:before="211"/>
        <w:rPr>
          <w:b/>
          <w:sz w:val="20"/>
        </w:rPr>
      </w:pPr>
      <w:r>
        <mc:AlternateContent>
          <mc:Choice Requires="wpg">
            <w:drawing>
              <wp:anchor distT="0" distB="0" distL="114300" distR="114300" simplePos="0" relativeHeight="251696128" behindDoc="0" locked="0" layoutInCell="1" allowOverlap="1">
                <wp:simplePos x="0" y="0"/>
                <wp:positionH relativeFrom="column">
                  <wp:posOffset>43180</wp:posOffset>
                </wp:positionH>
                <wp:positionV relativeFrom="paragraph">
                  <wp:posOffset>100965</wp:posOffset>
                </wp:positionV>
                <wp:extent cx="6656705" cy="3681095"/>
                <wp:effectExtent l="12700" t="12700" r="20955" b="24765"/>
                <wp:wrapNone/>
                <wp:docPr id="45" name="Group 22"/>
                <wp:cNvGraphicFramePr/>
                <a:graphic xmlns:a="http://schemas.openxmlformats.org/drawingml/2006/main">
                  <a:graphicData uri="http://schemas.microsoft.com/office/word/2010/wordprocessingGroup">
                    <wpg:wgp>
                      <wpg:cNvGrpSpPr/>
                      <wpg:grpSpPr>
                        <a:xfrm>
                          <a:off x="0" y="0"/>
                          <a:ext cx="6656705" cy="3681095"/>
                          <a:chOff x="1962" y="1770"/>
                          <a:chExt cx="10214" cy="4800"/>
                        </a:xfrm>
                      </wpg:grpSpPr>
                      <wps:wsp>
                        <wps:cNvPr id="80" name="Rectangles 3"/>
                        <wps:cNvSpPr/>
                        <wps:spPr>
                          <a:xfrm>
                            <a:off x="5880" y="1770"/>
                            <a:ext cx="2063" cy="720"/>
                          </a:xfrm>
                          <a:prstGeom prst="rect">
                            <a:avLst/>
                          </a:prstGeom>
                        </wps:spPr>
                        <wps:style>
                          <a:lnRef idx="2">
                            <a:schemeClr val="accent1"/>
                          </a:lnRef>
                          <a:fillRef idx="0">
                            <a:srgbClr val="FFFFFF"/>
                          </a:fillRef>
                          <a:effectRef idx="0">
                            <a:srgbClr val="FFFFFF"/>
                          </a:effectRef>
                          <a:fontRef idx="minor">
                            <a:schemeClr val="tx1"/>
                          </a:fontRef>
                        </wps:style>
                        <wps:txbx>
                          <w:txbxContent>
                            <w:p w14:paraId="7114A056">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INDEX</w:t>
                              </w:r>
                            </w:p>
                          </w:txbxContent>
                        </wps:txbx>
                        <wps:bodyPr rtlCol="0" anchor="ctr"/>
                      </wps:wsp>
                      <wps:wsp>
                        <wps:cNvPr id="83" name="Straight Arrow Connector 6"/>
                        <wps:cNvCnPr>
                          <a:stCxn id="4" idx="2"/>
                          <a:endCxn id="9" idx="0"/>
                        </wps:cNvCnPr>
                        <wps:spPr>
                          <a:xfrm>
                            <a:off x="6912" y="2490"/>
                            <a:ext cx="0" cy="6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4" name="Rectangles 7"/>
                        <wps:cNvSpPr/>
                        <wps:spPr>
                          <a:xfrm>
                            <a:off x="2160" y="4410"/>
                            <a:ext cx="1802" cy="840"/>
                          </a:xfrm>
                          <a:prstGeom prst="rect">
                            <a:avLst/>
                          </a:prstGeom>
                        </wps:spPr>
                        <wps:style>
                          <a:lnRef idx="2">
                            <a:schemeClr val="accent1"/>
                          </a:lnRef>
                          <a:fillRef idx="0">
                            <a:srgbClr val="FFFFFF"/>
                          </a:fillRef>
                          <a:effectRef idx="0">
                            <a:srgbClr val="FFFFFF"/>
                          </a:effectRef>
                          <a:fontRef idx="minor">
                            <a:schemeClr val="tx1"/>
                          </a:fontRef>
                        </wps:style>
                        <wps:txbx>
                          <w:txbxContent>
                            <w:p w14:paraId="4E2FF1B4">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DETAILS</w:t>
                              </w:r>
                            </w:p>
                          </w:txbxContent>
                        </wps:txbx>
                        <wps:bodyPr rtlCol="0" anchor="ctr"/>
                      </wps:wsp>
                      <wps:wsp>
                        <wps:cNvPr id="85" name="Flowchart: Decision 8"/>
                        <wps:cNvSpPr/>
                        <wps:spPr>
                          <a:xfrm>
                            <a:off x="6175" y="3090"/>
                            <a:ext cx="1473" cy="593"/>
                          </a:xfrm>
                          <a:prstGeom prst="flowChartDecision">
                            <a:avLst/>
                          </a:prstGeom>
                        </wps:spPr>
                        <wps:style>
                          <a:lnRef idx="2">
                            <a:schemeClr val="accent1"/>
                          </a:lnRef>
                          <a:fillRef idx="0">
                            <a:srgbClr val="FFFFFF"/>
                          </a:fillRef>
                          <a:effectRef idx="0">
                            <a:srgbClr val="FFFFFF"/>
                          </a:effectRef>
                          <a:fontRef idx="minor">
                            <a:schemeClr val="tx1"/>
                          </a:fontRef>
                        </wps:style>
                        <wps:bodyPr rtlCol="0" anchor="ctr"/>
                      </wps:wsp>
                      <wps:wsp>
                        <wps:cNvPr id="86" name="Straight Arrow Connector 9"/>
                        <wps:cNvCnPr>
                          <a:stCxn id="9" idx="1"/>
                          <a:endCxn id="18" idx="3"/>
                        </wps:cNvCnPr>
                        <wps:spPr>
                          <a:xfrm flipH="1">
                            <a:off x="3960" y="3387"/>
                            <a:ext cx="2215" cy="3"/>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7" name="Straight Arrow Connector 10"/>
                        <wps:cNvCnPr>
                          <a:stCxn id="9" idx="3"/>
                          <a:endCxn id="19" idx="1"/>
                        </wps:cNvCnPr>
                        <wps:spPr>
                          <a:xfrm>
                            <a:off x="7648" y="3387"/>
                            <a:ext cx="2072" cy="3"/>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8" name="Straight Arrow Connector 11"/>
                        <wps:cNvCnPr>
                          <a:stCxn id="19" idx="2"/>
                          <a:endCxn id="21" idx="0"/>
                        </wps:cNvCnPr>
                        <wps:spPr>
                          <a:xfrm flipH="1">
                            <a:off x="10728" y="3810"/>
                            <a:ext cx="28" cy="514"/>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89" name="Straight Arrow Connector 12"/>
                        <wps:cNvCnPr>
                          <a:stCxn id="21" idx="2"/>
                          <a:endCxn id="20" idx="0"/>
                        </wps:cNvCnPr>
                        <wps:spPr>
                          <a:xfrm flipH="1">
                            <a:off x="10709" y="5164"/>
                            <a:ext cx="19" cy="446"/>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0" name="Straight Arrow Connector 13"/>
                        <wps:cNvCnPr>
                          <a:stCxn id="8" idx="2"/>
                          <a:endCxn id="16" idx="0"/>
                        </wps:cNvCnPr>
                        <wps:spPr>
                          <a:xfrm>
                            <a:off x="3061" y="5250"/>
                            <a:ext cx="0" cy="4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1" name="Straight Arrow Connector 14"/>
                        <wps:cNvCnPr>
                          <a:stCxn id="18" idx="2"/>
                          <a:endCxn id="8" idx="0"/>
                        </wps:cNvCnPr>
                        <wps:spPr>
                          <a:xfrm flipH="1">
                            <a:off x="3061" y="3810"/>
                            <a:ext cx="32" cy="6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92" name="Rectangles 15"/>
                        <wps:cNvSpPr/>
                        <wps:spPr>
                          <a:xfrm>
                            <a:off x="1962" y="5730"/>
                            <a:ext cx="2197" cy="840"/>
                          </a:xfrm>
                          <a:prstGeom prst="rect">
                            <a:avLst/>
                          </a:prstGeom>
                        </wps:spPr>
                        <wps:style>
                          <a:lnRef idx="2">
                            <a:schemeClr val="accent1"/>
                          </a:lnRef>
                          <a:fillRef idx="0">
                            <a:srgbClr val="FFFFFF"/>
                          </a:fillRef>
                          <a:effectRef idx="0">
                            <a:srgbClr val="FFFFFF"/>
                          </a:effectRef>
                          <a:fontRef idx="minor">
                            <a:schemeClr val="tx1"/>
                          </a:fontRef>
                        </wps:style>
                        <wps:txbx>
                          <w:txbxContent>
                            <w:p w14:paraId="4409412D">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DATABASE</w:t>
                              </w:r>
                            </w:p>
                          </w:txbxContent>
                        </wps:txbx>
                        <wps:bodyPr rtlCol="0" anchor="ctr"/>
                      </wps:wsp>
                      <wps:wsp>
                        <wps:cNvPr id="93" name="Rectangles 17"/>
                        <wps:cNvSpPr/>
                        <wps:spPr>
                          <a:xfrm>
                            <a:off x="2226" y="2970"/>
                            <a:ext cx="1734" cy="840"/>
                          </a:xfrm>
                          <a:prstGeom prst="rect">
                            <a:avLst/>
                          </a:prstGeom>
                        </wps:spPr>
                        <wps:style>
                          <a:lnRef idx="2">
                            <a:schemeClr val="accent1"/>
                          </a:lnRef>
                          <a:fillRef idx="0">
                            <a:srgbClr val="FFFFFF"/>
                          </a:fillRef>
                          <a:effectRef idx="0">
                            <a:srgbClr val="FFFFFF"/>
                          </a:effectRef>
                          <a:fontRef idx="minor">
                            <a:schemeClr val="tx1"/>
                          </a:fontRef>
                        </wps:style>
                        <wps:txbx>
                          <w:txbxContent>
                            <w:p w14:paraId="34031867">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DONATE</w:t>
                              </w:r>
                            </w:p>
                          </w:txbxContent>
                        </wps:txbx>
                        <wps:bodyPr rtlCol="0" anchor="ctr"/>
                      </wps:wsp>
                      <wps:wsp>
                        <wps:cNvPr id="94" name="Rectangles 18"/>
                        <wps:cNvSpPr/>
                        <wps:spPr>
                          <a:xfrm>
                            <a:off x="9720" y="2970"/>
                            <a:ext cx="2072" cy="840"/>
                          </a:xfrm>
                          <a:prstGeom prst="rect">
                            <a:avLst/>
                          </a:prstGeom>
                        </wps:spPr>
                        <wps:style>
                          <a:lnRef idx="2">
                            <a:schemeClr val="accent1"/>
                          </a:lnRef>
                          <a:fillRef idx="0">
                            <a:srgbClr val="FFFFFF"/>
                          </a:fillRef>
                          <a:effectRef idx="0">
                            <a:srgbClr val="FFFFFF"/>
                          </a:effectRef>
                          <a:fontRef idx="minor">
                            <a:schemeClr val="tx1"/>
                          </a:fontRef>
                        </wps:style>
                        <wps:txbx>
                          <w:txbxContent>
                            <w:p w14:paraId="42B9C809">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REQUEST</w:t>
                              </w:r>
                            </w:p>
                          </w:txbxContent>
                        </wps:txbx>
                        <wps:bodyPr rtlCol="0" anchor="ctr"/>
                      </wps:wsp>
                      <wps:wsp>
                        <wps:cNvPr id="95" name="Rectangles 19"/>
                        <wps:cNvSpPr/>
                        <wps:spPr>
                          <a:xfrm>
                            <a:off x="9240" y="5610"/>
                            <a:ext cx="2937" cy="840"/>
                          </a:xfrm>
                          <a:prstGeom prst="rect">
                            <a:avLst/>
                          </a:prstGeom>
                        </wps:spPr>
                        <wps:style>
                          <a:lnRef idx="2">
                            <a:schemeClr val="accent1"/>
                          </a:lnRef>
                          <a:fillRef idx="0">
                            <a:srgbClr val="FFFFFF"/>
                          </a:fillRef>
                          <a:effectRef idx="0">
                            <a:srgbClr val="FFFFFF"/>
                          </a:effectRef>
                          <a:fontRef idx="minor">
                            <a:schemeClr val="tx1"/>
                          </a:fontRef>
                        </wps:style>
                        <wps:txbx>
                          <w:txbxContent>
                            <w:p w14:paraId="38D571B6">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REQUIREMENT</w:t>
                              </w:r>
                            </w:p>
                          </w:txbxContent>
                        </wps:txbx>
                        <wps:bodyPr rtlCol="0" anchor="ctr"/>
                      </wps:wsp>
                      <wps:wsp>
                        <wps:cNvPr id="96" name="Rectangles 20"/>
                        <wps:cNvSpPr/>
                        <wps:spPr>
                          <a:xfrm>
                            <a:off x="9466" y="4324"/>
                            <a:ext cx="2524" cy="840"/>
                          </a:xfrm>
                          <a:prstGeom prst="rect">
                            <a:avLst/>
                          </a:prstGeom>
                        </wps:spPr>
                        <wps:style>
                          <a:lnRef idx="2">
                            <a:schemeClr val="accent1"/>
                          </a:lnRef>
                          <a:fillRef idx="0">
                            <a:srgbClr val="FFFFFF"/>
                          </a:fillRef>
                          <a:effectRef idx="0">
                            <a:srgbClr val="FFFFFF"/>
                          </a:effectRef>
                          <a:fontRef idx="minor">
                            <a:schemeClr val="tx1"/>
                          </a:fontRef>
                        </wps:style>
                        <wps:txbx>
                          <w:txbxContent>
                            <w:p w14:paraId="11DD18F2">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DATABASE</w:t>
                              </w:r>
                            </w:p>
                          </w:txbxContent>
                        </wps:txbx>
                        <wps:bodyPr rtlCol="0" anchor="ctr"/>
                      </wps:wsp>
                    </wpg:wgp>
                  </a:graphicData>
                </a:graphic>
              </wp:anchor>
            </w:drawing>
          </mc:Choice>
          <mc:Fallback>
            <w:pict>
              <v:group id="Group 22" o:spid="_x0000_s1026" o:spt="203" style="position:absolute;left:0pt;margin-left:3.4pt;margin-top:7.95pt;height:289.85pt;width:524.15pt;z-index:251696128;mso-width-relative:page;mso-height-relative:page;" coordorigin="1962,1770" coordsize="10214,4800" o:gfxdata="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">
                <o:lock v:ext="edit" aspectratio="f"/>
                <v:rect id="Rectangles 3" o:spid="_x0000_s1026" o:spt="1" style="position:absolute;left:5880;top:1770;height:720;width:2063;v-text-anchor:middle;" filled="f" stroked="t" coordsize="21600,21600" o:gfxdata="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anlUugAAANsA&#10;AAAPAAAAAAAAAAEAIAAAACIAAABkcnMvZG93bnJldi54bWxQSwECFAAUAAAACACHTuJAMy8FnjsA&#10;AAA5AAAAEAAAAAAAAAABACAAAAAJAQAAZHJzL3NoYXBleG1sLnhtbFBLBQYAAAAABgAGAFsBAACz&#10;AwAAAAA=&#10;">
                  <v:fill on="f" focussize="0,0"/>
                  <v:stroke weight="2pt" color="#4F81BD [3204]" joinstyle="round"/>
                  <v:imagedata o:title=""/>
                  <o:lock v:ext="edit" aspectratio="f"/>
                  <v:textbox>
                    <w:txbxContent>
                      <w:p w14:paraId="7114A056">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INDEX</w:t>
                        </w:r>
                      </w:p>
                    </w:txbxContent>
                  </v:textbox>
                </v:rect>
                <v:shape id="Straight Arrow Connector 6" o:spid="_x0000_s1026" o:spt="32" type="#_x0000_t32" style="position:absolute;left:6912;top:2490;height:600;width:0;" filled="f" stroked="t" coordsize="21600,21600" o:gfxdata="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4KzdL4A&#10;AADbAAAADwAAAAAAAAABACAAAAAiAAAAZHJzL2Rvd25yZXYueG1sUEsBAhQAFAAAAAgAh07iQDMv&#10;BZ47AAAAOQAAABAAAAAAAAAAAQAgAAAADQEAAGRycy9zaGFwZXhtbC54bWxQSwUGAAAAAAYABgBb&#10;AQAAtwMAAAAA&#10;">
                  <v:fill on="f" focussize="0,0"/>
                  <v:stroke weight="2pt" color="#4F81BD [3204]" joinstyle="round" endarrow="open"/>
                  <v:imagedata o:title=""/>
                  <o:lock v:ext="edit" aspectratio="f"/>
                </v:shape>
                <v:rect id="Rectangles 7" o:spid="_x0000_s1026" o:spt="1" style="position:absolute;left:2160;top:4410;height:840;width:1802;v-text-anchor:middle;" filled="f" stroked="t" coordsize="21600,21600" o:gfxdata="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Rf1e8AAAA&#10;2wAAAA8AAAAAAAAAAQAgAAAAIgAAAGRycy9kb3ducmV2LnhtbFBLAQIUABQAAAAIAIdO4kAzLwWe&#10;OwAAADkAAAAQAAAAAAAAAAEAIAAAAAsBAABkcnMvc2hhcGV4bWwueG1sUEsFBgAAAAAGAAYAWwEA&#10;ALUDAAAAAA==&#10;">
                  <v:fill on="f" focussize="0,0"/>
                  <v:stroke weight="2pt" color="#4F81BD [3204]" joinstyle="round"/>
                  <v:imagedata o:title=""/>
                  <o:lock v:ext="edit" aspectratio="f"/>
                  <v:textbox>
                    <w:txbxContent>
                      <w:p w14:paraId="4E2FF1B4">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DETAILS</w:t>
                        </w:r>
                      </w:p>
                    </w:txbxContent>
                  </v:textbox>
                </v:rect>
                <v:shape id="Flowchart: Decision 8" o:spid="_x0000_s1026" o:spt="110" type="#_x0000_t110" style="position:absolute;left:6175;top:3090;height:593;width:1473;v-text-anchor:middle;" filled="f" stroked="t" coordsize="21600,21600" o:gfxdata="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jmQGugAAANsA&#10;AAAPAAAAAAAAAAEAIAAAACIAAABkcnMvZG93bnJldi54bWxQSwECFAAUAAAACACHTuJAMy8FnjsA&#10;AAA5AAAAEAAAAAAAAAABACAAAAAJAQAAZHJzL3NoYXBleG1sLnhtbFBLBQYAAAAABgAGAFsBAACz&#10;AwAAAAA=&#10;">
                  <v:fill on="f" focussize="0,0"/>
                  <v:stroke weight="2pt" color="#4F81BD [3204]" joinstyle="round"/>
                  <v:imagedata o:title=""/>
                  <o:lock v:ext="edit" aspectratio="f"/>
                </v:shape>
                <v:shape id="Straight Arrow Connector 9" o:spid="_x0000_s1026" o:spt="32" type="#_x0000_t32" style="position:absolute;left:3960;top:3387;flip:x;height:3;width:2215;" filled="f" stroked="t" coordsize="21600,21600" o:gfxdata="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uwIL4A&#10;AADbAAAADwAAAAAAAAABACAAAAAiAAAAZHJzL2Rvd25yZXYueG1sUEsBAhQAFAAAAAgAh07iQDMv&#10;BZ47AAAAOQAAABAAAAAAAAAAAQAgAAAADQEAAGRycy9zaGFwZXhtbC54bWxQSwUGAAAAAAYABgBb&#10;AQAAtwMAAAAA&#10;">
                  <v:fill on="f" focussize="0,0"/>
                  <v:stroke weight="2pt" color="#4F81BD [3204]" joinstyle="round" endarrow="open"/>
                  <v:imagedata o:title=""/>
                  <o:lock v:ext="edit" aspectratio="f"/>
                </v:shape>
                <v:shape id="Straight Arrow Connector 10" o:spid="_x0000_s1026" o:spt="32" type="#_x0000_t32" style="position:absolute;left:7648;top:3387;height:3;width:2072;" filled="f" stroked="t" coordsize="21600,21600" o:gfxdata="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5tXe/&#10;AAAA2wAAAA8AAAAAAAAAAQAgAAAAIgAAAGRycy9kb3ducmV2LnhtbFBLAQIUABQAAAAIAIdO4kAz&#10;LwWeOwAAADkAAAAQAAAAAAAAAAEAIAAAAA4BAABkcnMvc2hhcGV4bWwueG1sUEsFBgAAAAAGAAYA&#10;WwEAALgDAAAAAA==&#10;">
                  <v:fill on="f" focussize="0,0"/>
                  <v:stroke weight="2pt" color="#4F81BD [3204]" joinstyle="round" endarrow="open"/>
                  <v:imagedata o:title=""/>
                  <o:lock v:ext="edit" aspectratio="f"/>
                </v:shape>
                <v:shape id="Straight Arrow Connector 11" o:spid="_x0000_s1026" o:spt="32" type="#_x0000_t32" style="position:absolute;left:10728;top:3810;flip:x;height:514;width:28;" filled="f" stroked="t" coordsize="21600,21600" o:gfxdata="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6SIHJtwAAANsAAAAP&#10;AAAAAAAAAAEAIAAAACIAAABkcnMvZG93bnJldi54bWxQSwECFAAUAAAACACHTuJAMy8FnjsAAAA5&#10;AAAAEAAAAAAAAAABACAAAAAGAQAAZHJzL3NoYXBleG1sLnhtbFBLBQYAAAAABgAGAFsBAACwAwAA&#10;AAA=&#10;">
                  <v:fill on="f" focussize="0,0"/>
                  <v:stroke weight="2pt" color="#4F81BD [3204]" joinstyle="round" endarrow="open"/>
                  <v:imagedata o:title=""/>
                  <o:lock v:ext="edit" aspectratio="f"/>
                </v:shape>
                <v:shape id="Straight Arrow Connector 12" o:spid="_x0000_s1026" o:spt="32" type="#_x0000_t32" style="position:absolute;left:10709;top:5164;flip:x;height:446;width:19;" filled="f" stroked="t" coordsize="21600,21600" o:gfxdata="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BCRS&#10;wAAAANsAAAAPAAAAAAAAAAEAIAAAACIAAABkcnMvZG93bnJldi54bWxQSwECFAAUAAAACACHTuJA&#10;My8FnjsAAAA5AAAAEAAAAAAAAAABACAAAAAPAQAAZHJzL3NoYXBleG1sLnhtbFBLBQYAAAAABgAG&#10;AFsBAAC5AwAAAAA=&#10;">
                  <v:fill on="f" focussize="0,0"/>
                  <v:stroke weight="2pt" color="#4F81BD [3204]" joinstyle="round" endarrow="open"/>
                  <v:imagedata o:title=""/>
                  <o:lock v:ext="edit" aspectratio="f"/>
                </v:shape>
                <v:shape id="Straight Arrow Connector 13" o:spid="_x0000_s1026" o:spt="32" type="#_x0000_t32" style="position:absolute;left:3061;top:5250;height:480;width:0;" filled="f" stroked="t" coordsize="21600,21600" o:gfxdata="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aJu965AAAA2wAA&#10;AA8AAAAAAAAAAQAgAAAAIgAAAGRycy9kb3ducmV2LnhtbFBLAQIUABQAAAAIAIdO4kAzLwWeOwAA&#10;ADkAAAAQAAAAAAAAAAEAIAAAAAgBAABkcnMvc2hhcGV4bWwueG1sUEsFBgAAAAAGAAYAWwEAALID&#10;AAAAAA==&#10;">
                  <v:fill on="f" focussize="0,0"/>
                  <v:stroke weight="2pt" color="#4F81BD [3204]" joinstyle="round" endarrow="open"/>
                  <v:imagedata o:title=""/>
                  <o:lock v:ext="edit" aspectratio="f"/>
                </v:shape>
                <v:shape id="Straight Arrow Connector 14" o:spid="_x0000_s1026" o:spt="32" type="#_x0000_t32" style="position:absolute;left:3061;top:3810;flip:x;height:600;width:32;" filled="f" stroked="t" coordsize="21600,21600" o:gfxdata="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6rvom/&#10;AAAA2wAAAA8AAAAAAAAAAQAgAAAAIgAAAGRycy9kb3ducmV2LnhtbFBLAQIUABQAAAAIAIdO4kAz&#10;LwWeOwAAADkAAAAQAAAAAAAAAAEAIAAAAA4BAABkcnMvc2hhcGV4bWwueG1sUEsFBgAAAAAGAAYA&#10;WwEAALgDAAAAAA==&#10;">
                  <v:fill on="f" focussize="0,0"/>
                  <v:stroke weight="2pt" color="#4F81BD [3204]" joinstyle="round" endarrow="open"/>
                  <v:imagedata o:title=""/>
                  <o:lock v:ext="edit" aspectratio="f"/>
                </v:shape>
                <v:rect id="Rectangles 15" o:spid="_x0000_s1026" o:spt="1" style="position:absolute;left:1962;top:5730;height:840;width:2197;v-text-anchor:middle;" filled="f" stroked="t" coordsize="21600,21600" o:gfxdata="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LdRlvQAA&#10;ANs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textbox>
                    <w:txbxContent>
                      <w:p w14:paraId="4409412D">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DATABASE</w:t>
                        </w:r>
                      </w:p>
                    </w:txbxContent>
                  </v:textbox>
                </v:rect>
                <v:rect id="Rectangles 17" o:spid="_x0000_s1026" o:spt="1" style="position:absolute;left:2226;top:2970;height:840;width:1734;v-text-anchor:middle;" filled="f" stroked="t" coordsize="21600,21600" o:gfxdata="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YXH+vQAA&#10;ANs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textbox>
                    <w:txbxContent>
                      <w:p w14:paraId="34031867">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DONATE</w:t>
                        </w:r>
                      </w:p>
                    </w:txbxContent>
                  </v:textbox>
                </v:rect>
                <v:rect id="Rectangles 18" o:spid="_x0000_s1026" o:spt="1" style="position:absolute;left:9720;top:2970;height:840;width:2072;v-text-anchor:middle;" filled="f" stroked="t" coordsize="21600,21600" o:gfxdata="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I6Yq8AAAA&#10;2wAAAA8AAAAAAAAAAQAgAAAAIgAAAGRycy9kb3ducmV2LnhtbFBLAQIUABQAAAAIAIdO4kAzLwWe&#10;OwAAADkAAAAQAAAAAAAAAAEAIAAAAAsBAABkcnMvc2hhcGV4bWwueG1sUEsFBgAAAAAGAAYAWwEA&#10;ALUDAAAAAA==&#10;">
                  <v:fill on="f" focussize="0,0"/>
                  <v:stroke weight="2pt" color="#4F81BD [3204]" joinstyle="round"/>
                  <v:imagedata o:title=""/>
                  <o:lock v:ext="edit" aspectratio="f"/>
                  <v:textbox>
                    <w:txbxContent>
                      <w:p w14:paraId="42B9C809">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REQUEST</w:t>
                        </w:r>
                      </w:p>
                    </w:txbxContent>
                  </v:textbox>
                </v:rect>
                <v:rect id="Rectangles 19" o:spid="_x0000_s1026" o:spt="1" style="position:absolute;left:9240;top:5610;height:840;width:2937;v-text-anchor:middle;" filled="f" stroked="t" coordsize="21600,21600" o:gfxdata="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ETBG8AAAA&#10;2wAAAA8AAAAAAAAAAQAgAAAAIgAAAGRycy9kb3ducmV2LnhtbFBLAQIUABQAAAAIAIdO4kAzLwWe&#10;OwAAADkAAAAQAAAAAAAAAAEAIAAAAAsBAABkcnMvc2hhcGV4bWwueG1sUEsFBgAAAAAGAAYAWwEA&#10;ALUDAAAAAA==&#10;">
                  <v:fill on="f" focussize="0,0"/>
                  <v:stroke weight="2pt" color="#4F81BD [3204]" joinstyle="round"/>
                  <v:imagedata o:title=""/>
                  <o:lock v:ext="edit" aspectratio="f"/>
                  <v:textbox>
                    <w:txbxContent>
                      <w:p w14:paraId="38D571B6">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REQUIREMENT</w:t>
                        </w:r>
                      </w:p>
                    </w:txbxContent>
                  </v:textbox>
                </v:rect>
                <v:rect id="Rectangles 20" o:spid="_x0000_s1026" o:spt="1" style="position:absolute;left:9466;top:4324;height:840;width:2524;v-text-anchor:middle;" filled="f" stroked="t" coordsize="21600,21600" o:gfxdata="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W0ma8AAAA&#10;2wAAAA8AAAAAAAAAAQAgAAAAIgAAAGRycy9kb3ducmV2LnhtbFBLAQIUABQAAAAIAIdO4kAzLwWe&#10;OwAAADkAAAAQAAAAAAAAAAEAIAAAAAsBAABkcnMvc2hhcGV4bWwueG1sUEsFBgAAAAAGAAYAWwEA&#10;ALUDAAAAAA==&#10;">
                  <v:fill on="f" focussize="0,0"/>
                  <v:stroke weight="2pt" color="#4F81BD [3204]" joinstyle="round"/>
                  <v:imagedata o:title=""/>
                  <o:lock v:ext="edit" aspectratio="f"/>
                  <v:textbox>
                    <w:txbxContent>
                      <w:p w14:paraId="11DD18F2">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DATABASE</w:t>
                        </w:r>
                      </w:p>
                    </w:txbxContent>
                  </v:textbox>
                </v:rect>
              </v:group>
            </w:pict>
          </mc:Fallback>
        </mc:AlternateContent>
      </w:r>
    </w:p>
    <w:p w14:paraId="7BC3D8FB">
      <w:pPr>
        <w:pStyle w:val="7"/>
        <w:spacing w:after="0"/>
        <w:rPr>
          <w:b/>
          <w:sz w:val="20"/>
        </w:rPr>
        <w:sectPr>
          <w:headerReference r:id="rId23" w:type="default"/>
          <w:footerReference r:id="rId25" w:type="default"/>
          <w:headerReference r:id="rId24" w:type="even"/>
          <w:footerReference r:id="rId26" w:type="even"/>
          <w:pgSz w:w="11930" w:h="16860"/>
          <w:pgMar w:top="1900" w:right="708" w:bottom="1780" w:left="708" w:header="431" w:footer="1594" w:gutter="0"/>
          <w:cols w:space="720" w:num="1"/>
        </w:sectPr>
      </w:pPr>
    </w:p>
    <w:p w14:paraId="604A2BCE">
      <w:pPr>
        <w:pStyle w:val="7"/>
        <w:rPr>
          <w:b/>
          <w:sz w:val="28"/>
        </w:rPr>
      </w:pPr>
    </w:p>
    <w:p w14:paraId="39248C1B">
      <w:pPr>
        <w:pStyle w:val="7"/>
        <w:spacing w:before="291"/>
        <w:rPr>
          <w:b/>
          <w:sz w:val="28"/>
        </w:rPr>
      </w:pPr>
    </w:p>
    <w:p w14:paraId="73ABA452">
      <w:pPr>
        <w:pStyle w:val="15"/>
        <w:numPr>
          <w:ilvl w:val="1"/>
          <w:numId w:val="4"/>
        </w:numPr>
        <w:tabs>
          <w:tab w:val="left" w:pos="1153"/>
        </w:tabs>
        <w:spacing w:before="0" w:after="0" w:line="240" w:lineRule="auto"/>
        <w:ind w:left="1153" w:right="0" w:hanging="421"/>
        <w:jc w:val="left"/>
        <w:rPr>
          <w:b/>
          <w:sz w:val="28"/>
        </w:rPr>
      </w:pPr>
      <w:r>
        <w:rPr>
          <w:b/>
          <w:sz w:val="28"/>
        </w:rPr>
        <w:t>E-R</w:t>
      </w:r>
      <w:r>
        <w:rPr>
          <w:b/>
          <w:spacing w:val="-6"/>
          <w:sz w:val="28"/>
        </w:rPr>
        <w:t xml:space="preserve"> </w:t>
      </w:r>
      <w:r>
        <w:rPr>
          <w:b/>
          <w:spacing w:val="-2"/>
          <w:sz w:val="28"/>
        </w:rPr>
        <w:t>DIAGRAM</w:t>
      </w:r>
    </w:p>
    <w:p w14:paraId="4335F8CA">
      <w:pPr>
        <w:pStyle w:val="7"/>
        <w:rPr>
          <w:b/>
          <w:sz w:val="20"/>
        </w:rPr>
      </w:pPr>
    </w:p>
    <w:p w14:paraId="7967ABD8">
      <w:pPr>
        <w:pStyle w:val="7"/>
        <w:rPr>
          <w:b/>
          <w:sz w:val="20"/>
        </w:rPr>
      </w:pPr>
    </w:p>
    <w:p w14:paraId="40644DDB">
      <w:pPr>
        <w:pStyle w:val="7"/>
        <w:rPr>
          <w:b/>
          <w:sz w:val="20"/>
        </w:rPr>
      </w:pPr>
    </w:p>
    <w:p w14:paraId="1312E174">
      <w:pPr>
        <w:pStyle w:val="7"/>
        <w:rPr>
          <w:b/>
          <w:sz w:val="20"/>
        </w:rPr>
      </w:pPr>
    </w:p>
    <w:p w14:paraId="2A0FC140">
      <w:pPr>
        <w:pStyle w:val="7"/>
        <w:spacing w:before="218"/>
        <w:rPr>
          <w:b/>
          <w:sz w:val="20"/>
        </w:rPr>
      </w:pPr>
    </w:p>
    <w:p w14:paraId="09C47AD4">
      <w:pPr>
        <w:pStyle w:val="7"/>
        <w:spacing w:after="0"/>
        <w:rPr>
          <w:b/>
          <w:sz w:val="20"/>
        </w:rPr>
        <w:sectPr>
          <w:headerReference r:id="rId27" w:type="default"/>
          <w:footerReference r:id="rId29" w:type="default"/>
          <w:headerReference r:id="rId28" w:type="even"/>
          <w:footerReference r:id="rId30" w:type="even"/>
          <w:pgSz w:w="11930" w:h="16860"/>
          <w:pgMar w:top="1900" w:right="708" w:bottom="2080" w:left="708" w:header="431" w:footer="1896" w:gutter="0"/>
          <w:cols w:space="720" w:num="1"/>
        </w:sectPr>
      </w:pPr>
      <w:r>
        <mc:AlternateContent>
          <mc:Choice Requires="wpg">
            <w:drawing>
              <wp:anchor distT="0" distB="0" distL="114300" distR="114300" simplePos="0" relativeHeight="251697152" behindDoc="0" locked="0" layoutInCell="1" allowOverlap="1">
                <wp:simplePos x="0" y="0"/>
                <wp:positionH relativeFrom="column">
                  <wp:posOffset>-248285</wp:posOffset>
                </wp:positionH>
                <wp:positionV relativeFrom="paragraph">
                  <wp:posOffset>245110</wp:posOffset>
                </wp:positionV>
                <wp:extent cx="7176770" cy="4176395"/>
                <wp:effectExtent l="12700" t="12700" r="19050" b="17145"/>
                <wp:wrapNone/>
                <wp:docPr id="125" name="Group 2"/>
                <wp:cNvGraphicFramePr/>
                <a:graphic xmlns:a="http://schemas.openxmlformats.org/drawingml/2006/main">
                  <a:graphicData uri="http://schemas.microsoft.com/office/word/2010/wordprocessingGroup">
                    <wpg:wgp>
                      <wpg:cNvGrpSpPr/>
                      <wpg:grpSpPr>
                        <a:xfrm>
                          <a:off x="0" y="0"/>
                          <a:ext cx="7176770" cy="4176395"/>
                          <a:chOff x="417" y="2250"/>
                          <a:chExt cx="13917" cy="4284"/>
                        </a:xfrm>
                      </wpg:grpSpPr>
                      <wps:wsp>
                        <wps:cNvPr id="38" name="Oval 37"/>
                        <wps:cNvSpPr/>
                        <wps:spPr>
                          <a:xfrm>
                            <a:off x="12338" y="4226"/>
                            <a:ext cx="1997" cy="679"/>
                          </a:xfrm>
                          <a:prstGeom prst="ellipse">
                            <a:avLst/>
                          </a:prstGeom>
                        </wps:spPr>
                        <wps:style>
                          <a:lnRef idx="2">
                            <a:schemeClr val="accent1"/>
                          </a:lnRef>
                          <a:fillRef idx="0">
                            <a:srgbClr val="FFFFFF"/>
                          </a:fillRef>
                          <a:effectRef idx="0">
                            <a:srgbClr val="FFFFFF"/>
                          </a:effectRef>
                          <a:fontRef idx="minor">
                            <a:schemeClr val="tx1"/>
                          </a:fontRef>
                        </wps:style>
                        <wps:txbx>
                          <w:txbxContent>
                            <w:p w14:paraId="230CF1ED">
                              <w:pPr>
                                <w:pStyle w:val="11"/>
                                <w:kinsoku/>
                                <w:ind w:left="0"/>
                                <w:jc w:val="center"/>
                                <w:rPr>
                                  <w:sz w:val="18"/>
                                  <w:szCs w:val="18"/>
                                </w:rPr>
                              </w:pPr>
                              <w:r>
                                <w:rPr>
                                  <w:rFonts w:ascii="Times New Roman" w:hAnsi="Times New Roman" w:eastAsiaTheme="minorEastAsia"/>
                                  <w:color w:val="000000" w:themeColor="text1"/>
                                  <w:kern w:val="24"/>
                                  <w:sz w:val="20"/>
                                  <w:szCs w:val="20"/>
                                  <w14:textFill>
                                    <w14:solidFill>
                                      <w14:schemeClr w14:val="tx1"/>
                                    </w14:solidFill>
                                  </w14:textFill>
                                </w:rPr>
                                <w:t>R-NAME</w:t>
                              </w:r>
                            </w:p>
                          </w:txbxContent>
                        </wps:txbx>
                        <wps:bodyPr rtlCol="0" anchor="ctr"/>
                      </wps:wsp>
                      <wpg:grpSp>
                        <wpg:cNvPr id="126" name="Group 46"/>
                        <wpg:cNvGrpSpPr/>
                        <wpg:grpSpPr>
                          <a:xfrm>
                            <a:off x="417" y="2250"/>
                            <a:ext cx="13317" cy="4285"/>
                            <a:chOff x="416" y="2541"/>
                            <a:chExt cx="13317" cy="4285"/>
                          </a:xfrm>
                        </wpg:grpSpPr>
                        <wps:wsp>
                          <wps:cNvPr id="127" name="Rectangles 3"/>
                          <wps:cNvSpPr/>
                          <wps:spPr>
                            <a:xfrm>
                              <a:off x="6351" y="2541"/>
                              <a:ext cx="1938" cy="710"/>
                            </a:xfrm>
                            <a:prstGeom prst="rect">
                              <a:avLst/>
                            </a:prstGeom>
                          </wps:spPr>
                          <wps:style>
                            <a:lnRef idx="2">
                              <a:schemeClr val="accent1"/>
                            </a:lnRef>
                            <a:fillRef idx="0">
                              <a:srgbClr val="FFFFFF"/>
                            </a:fillRef>
                            <a:effectRef idx="0">
                              <a:srgbClr val="FFFFFF"/>
                            </a:effectRef>
                            <a:fontRef idx="minor">
                              <a:schemeClr val="tx1"/>
                            </a:fontRef>
                          </wps:style>
                          <wps:txbx>
                            <w:txbxContent>
                              <w:p w14:paraId="1B1269F5">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BLOOD</w:t>
                                </w:r>
                              </w:p>
                            </w:txbxContent>
                          </wps:txbx>
                          <wps:bodyPr rtlCol="0" anchor="ctr"/>
                        </wps:wsp>
                        <wps:wsp>
                          <wps:cNvPr id="128" name="Rectangles 4"/>
                          <wps:cNvSpPr/>
                          <wps:spPr>
                            <a:xfrm>
                              <a:off x="2758" y="4507"/>
                              <a:ext cx="2076" cy="689"/>
                            </a:xfrm>
                            <a:prstGeom prst="rect">
                              <a:avLst/>
                            </a:prstGeom>
                          </wps:spPr>
                          <wps:style>
                            <a:lnRef idx="2">
                              <a:schemeClr val="accent1"/>
                            </a:lnRef>
                            <a:fillRef idx="0">
                              <a:srgbClr val="FFFFFF"/>
                            </a:fillRef>
                            <a:effectRef idx="0">
                              <a:srgbClr val="FFFFFF"/>
                            </a:effectRef>
                            <a:fontRef idx="minor">
                              <a:schemeClr val="tx1"/>
                            </a:fontRef>
                          </wps:style>
                          <wps:txbx>
                            <w:txbxContent>
                              <w:p w14:paraId="5DBDC7E5">
                                <w:pPr>
                                  <w:pStyle w:val="11"/>
                                  <w:kinsoku/>
                                  <w:ind w:left="0"/>
                                  <w:jc w:val="center"/>
                                  <w:rPr>
                                    <w:sz w:val="21"/>
                                    <w:szCs w:val="21"/>
                                  </w:rPr>
                                </w:pPr>
                                <w:r>
                                  <w:rPr>
                                    <w:rFonts w:ascii="Times New Roman" w:hAnsi="Times New Roman" w:eastAsiaTheme="minorEastAsia"/>
                                    <w:color w:val="000000" w:themeColor="text1"/>
                                    <w:kern w:val="24"/>
                                    <w:sz w:val="28"/>
                                    <w:szCs w:val="28"/>
                                    <w14:textFill>
                                      <w14:solidFill>
                                        <w14:schemeClr w14:val="tx1"/>
                                      </w14:solidFill>
                                    </w14:textFill>
                                  </w:rPr>
                                  <w:t>DONATOR</w:t>
                                </w:r>
                              </w:p>
                            </w:txbxContent>
                          </wps:txbx>
                          <wps:bodyPr rtlCol="0" anchor="ctr"/>
                        </wps:wsp>
                        <wps:wsp>
                          <wps:cNvPr id="129" name="Rectangles 7"/>
                          <wps:cNvSpPr/>
                          <wps:spPr>
                            <a:xfrm>
                              <a:off x="9802" y="4466"/>
                              <a:ext cx="2192" cy="687"/>
                            </a:xfrm>
                            <a:prstGeom prst="rect">
                              <a:avLst/>
                            </a:prstGeom>
                          </wps:spPr>
                          <wps:style>
                            <a:lnRef idx="2">
                              <a:schemeClr val="accent1"/>
                            </a:lnRef>
                            <a:fillRef idx="0">
                              <a:srgbClr val="FFFFFF"/>
                            </a:fillRef>
                            <a:effectRef idx="0">
                              <a:srgbClr val="FFFFFF"/>
                            </a:effectRef>
                            <a:fontRef idx="minor">
                              <a:schemeClr val="tx1"/>
                            </a:fontRef>
                          </wps:style>
                          <wps:txbx>
                            <w:txbxContent>
                              <w:p w14:paraId="6E5F986A">
                                <w:pPr>
                                  <w:pStyle w:val="11"/>
                                  <w:kinsoku/>
                                  <w:ind w:left="0"/>
                                  <w:jc w:val="center"/>
                                  <w:rPr>
                                    <w:sz w:val="22"/>
                                    <w:szCs w:val="22"/>
                                  </w:rPr>
                                </w:pPr>
                                <w:r>
                                  <w:rPr>
                                    <w:rFonts w:ascii="Times New Roman" w:hAnsi="Times New Roman" w:eastAsiaTheme="minorEastAsia"/>
                                    <w:color w:val="000000" w:themeColor="text1"/>
                                    <w:kern w:val="24"/>
                                    <w:sz w:val="32"/>
                                    <w:szCs w:val="32"/>
                                    <w14:textFill>
                                      <w14:solidFill>
                                        <w14:schemeClr w14:val="tx1"/>
                                      </w14:solidFill>
                                    </w14:textFill>
                                  </w:rPr>
                                  <w:t>REQUEST</w:t>
                                </w:r>
                              </w:p>
                            </w:txbxContent>
                          </wps:txbx>
                          <wps:bodyPr rtlCol="0" anchor="ctr"/>
                        </wps:wsp>
                        <wps:wsp>
                          <wps:cNvPr id="130" name="Flowchart: Decision 12"/>
                          <wps:cNvSpPr/>
                          <wps:spPr>
                            <a:xfrm>
                              <a:off x="2760" y="2553"/>
                              <a:ext cx="2002" cy="710"/>
                            </a:xfrm>
                            <a:prstGeom prst="flowChartDecision">
                              <a:avLst/>
                            </a:prstGeom>
                          </wps:spPr>
                          <wps:style>
                            <a:lnRef idx="2">
                              <a:schemeClr val="accent1"/>
                            </a:lnRef>
                            <a:fillRef idx="0">
                              <a:srgbClr val="FFFFFF"/>
                            </a:fillRef>
                            <a:effectRef idx="0">
                              <a:srgbClr val="FFFFFF"/>
                            </a:effectRef>
                            <a:fontRef idx="minor">
                              <a:schemeClr val="tx1"/>
                            </a:fontRef>
                          </wps:style>
                          <wps:txbx>
                            <w:txbxContent>
                              <w:p w14:paraId="0EE3EAEE">
                                <w:pPr>
                                  <w:pStyle w:val="11"/>
                                  <w:kinsoku/>
                                  <w:ind w:left="0"/>
                                  <w:jc w:val="center"/>
                                  <w:rPr>
                                    <w:sz w:val="24"/>
                                    <w:szCs w:val="24"/>
                                  </w:rPr>
                                </w:pPr>
                                <w:r>
                                  <w:rPr>
                                    <w:rFonts w:asciiTheme="minorAscii" w:hAnsiTheme="minorBidi" w:eastAsiaTheme="minorEastAsia"/>
                                    <w:color w:val="000000" w:themeColor="text1"/>
                                    <w:kern w:val="24"/>
                                    <w:sz w:val="16"/>
                                    <w:szCs w:val="16"/>
                                    <w14:textFill>
                                      <w14:solidFill>
                                        <w14:schemeClr w14:val="tx1"/>
                                      </w14:solidFill>
                                    </w14:textFill>
                                  </w:rPr>
                                  <w:t>DONATE FOR</w:t>
                                </w:r>
                              </w:p>
                            </w:txbxContent>
                          </wps:txbx>
                          <wps:bodyPr rtlCol="0" anchor="ctr"/>
                        </wps:wsp>
                        <wps:wsp>
                          <wps:cNvPr id="131" name="Flowchart: Decision 13"/>
                          <wps:cNvSpPr/>
                          <wps:spPr>
                            <a:xfrm>
                              <a:off x="9840" y="2554"/>
                              <a:ext cx="2103" cy="708"/>
                            </a:xfrm>
                            <a:prstGeom prst="flowChartDecision">
                              <a:avLst/>
                            </a:prstGeom>
                          </wps:spPr>
                          <wps:style>
                            <a:lnRef idx="2">
                              <a:schemeClr val="accent1"/>
                            </a:lnRef>
                            <a:fillRef idx="0">
                              <a:srgbClr val="FFFFFF"/>
                            </a:fillRef>
                            <a:effectRef idx="0">
                              <a:srgbClr val="FFFFFF"/>
                            </a:effectRef>
                            <a:fontRef idx="minor">
                              <a:schemeClr val="tx1"/>
                            </a:fontRef>
                          </wps:style>
                          <wps:txbx>
                            <w:txbxContent>
                              <w:p w14:paraId="15644D63">
                                <w:pPr>
                                  <w:pStyle w:val="11"/>
                                  <w:kinsoku/>
                                  <w:ind w:left="0"/>
                                  <w:jc w:val="center"/>
                                </w:pPr>
                                <w:r>
                                  <w:rPr>
                                    <w:rFonts w:asciiTheme="minorAscii" w:hAnsiTheme="minorBidi" w:eastAsiaTheme="minorEastAsia"/>
                                    <w:color w:val="000000" w:themeColor="text1"/>
                                    <w:kern w:val="24"/>
                                    <w:sz w:val="18"/>
                                    <w:szCs w:val="18"/>
                                    <w14:textFill>
                                      <w14:solidFill>
                                        <w14:schemeClr w14:val="tx1"/>
                                      </w14:solidFill>
                                    </w14:textFill>
                                  </w:rPr>
                                  <w:t>REQUEST FOR</w:t>
                                </w:r>
                              </w:p>
                            </w:txbxContent>
                          </wps:txbx>
                          <wps:bodyPr rtlCol="0" anchor="ctr"/>
                        </wps:wsp>
                        <wps:wsp>
                          <wps:cNvPr id="132" name="Straight Connector 15"/>
                          <wps:cNvCnPr>
                            <a:stCxn id="5" idx="0"/>
                            <a:endCxn id="13" idx="2"/>
                          </wps:cNvCnPr>
                          <wps:spPr>
                            <a:xfrm flipH="1" flipV="1">
                              <a:off x="3761" y="3263"/>
                              <a:ext cx="35" cy="1244"/>
                            </a:xfrm>
                            <a:prstGeom prst="line">
                              <a:avLst/>
                            </a:prstGeom>
                          </wps:spPr>
                          <wps:style>
                            <a:lnRef idx="2">
                              <a:schemeClr val="accent1"/>
                            </a:lnRef>
                            <a:fillRef idx="0">
                              <a:srgbClr val="FFFFFF"/>
                            </a:fillRef>
                            <a:effectRef idx="0">
                              <a:srgbClr val="FFFFFF"/>
                            </a:effectRef>
                            <a:fontRef idx="minor">
                              <a:schemeClr val="tx1"/>
                            </a:fontRef>
                          </wps:style>
                          <wps:bodyPr/>
                        </wps:wsp>
                        <wps:wsp>
                          <wps:cNvPr id="133" name="Straight Connector 16"/>
                          <wps:cNvCnPr>
                            <a:stCxn id="4" idx="1"/>
                            <a:endCxn id="13" idx="3"/>
                          </wps:cNvCnPr>
                          <wps:spPr>
                            <a:xfrm flipH="1">
                              <a:off x="4762" y="2896"/>
                              <a:ext cx="1589" cy="12"/>
                            </a:xfrm>
                            <a:prstGeom prst="line">
                              <a:avLst/>
                            </a:prstGeom>
                          </wps:spPr>
                          <wps:style>
                            <a:lnRef idx="2">
                              <a:schemeClr val="accent1"/>
                            </a:lnRef>
                            <a:fillRef idx="0">
                              <a:srgbClr val="FFFFFF"/>
                            </a:fillRef>
                            <a:effectRef idx="0">
                              <a:srgbClr val="FFFFFF"/>
                            </a:effectRef>
                            <a:fontRef idx="minor">
                              <a:schemeClr val="tx1"/>
                            </a:fontRef>
                          </wps:style>
                          <wps:bodyPr/>
                        </wps:wsp>
                        <wps:wsp>
                          <wps:cNvPr id="134" name="Straight Connector 17"/>
                          <wps:cNvCnPr>
                            <a:stCxn id="8" idx="3"/>
                            <a:endCxn id="38" idx="2"/>
                          </wps:cNvCnPr>
                          <wps:spPr>
                            <a:xfrm>
                              <a:off x="11994" y="4810"/>
                              <a:ext cx="343" cy="47"/>
                            </a:xfrm>
                            <a:prstGeom prst="line">
                              <a:avLst/>
                            </a:prstGeom>
                          </wps:spPr>
                          <wps:style>
                            <a:lnRef idx="2">
                              <a:schemeClr val="accent1"/>
                            </a:lnRef>
                            <a:fillRef idx="0">
                              <a:srgbClr val="FFFFFF"/>
                            </a:fillRef>
                            <a:effectRef idx="0">
                              <a:srgbClr val="FFFFFF"/>
                            </a:effectRef>
                            <a:fontRef idx="minor">
                              <a:schemeClr val="tx1"/>
                            </a:fontRef>
                          </wps:style>
                          <wps:bodyPr/>
                        </wps:wsp>
                        <wps:wsp>
                          <wps:cNvPr id="135" name="Straight Connector 18"/>
                          <wps:cNvCnPr>
                            <a:stCxn id="14" idx="2"/>
                            <a:endCxn id="8" idx="0"/>
                          </wps:cNvCnPr>
                          <wps:spPr>
                            <a:xfrm>
                              <a:off x="10892" y="3262"/>
                              <a:ext cx="6" cy="1204"/>
                            </a:xfrm>
                            <a:prstGeom prst="line">
                              <a:avLst/>
                            </a:prstGeom>
                          </wps:spPr>
                          <wps:style>
                            <a:lnRef idx="2">
                              <a:schemeClr val="accent1"/>
                            </a:lnRef>
                            <a:fillRef idx="0">
                              <a:srgbClr val="FFFFFF"/>
                            </a:fillRef>
                            <a:effectRef idx="0">
                              <a:srgbClr val="FFFFFF"/>
                            </a:effectRef>
                            <a:fontRef idx="minor">
                              <a:schemeClr val="tx1"/>
                            </a:fontRef>
                          </wps:style>
                          <wps:bodyPr/>
                        </wps:wsp>
                        <wps:wsp>
                          <wps:cNvPr id="136" name="Straight Connector 19"/>
                          <wps:cNvCnPr>
                            <a:stCxn id="4" idx="3"/>
                            <a:endCxn id="14" idx="1"/>
                          </wps:cNvCnPr>
                          <wps:spPr>
                            <a:xfrm>
                              <a:off x="8289" y="2896"/>
                              <a:ext cx="1551" cy="12"/>
                            </a:xfrm>
                            <a:prstGeom prst="line">
                              <a:avLst/>
                            </a:prstGeom>
                          </wps:spPr>
                          <wps:style>
                            <a:lnRef idx="2">
                              <a:schemeClr val="accent1"/>
                            </a:lnRef>
                            <a:fillRef idx="0">
                              <a:srgbClr val="FFFFFF"/>
                            </a:fillRef>
                            <a:effectRef idx="0">
                              <a:srgbClr val="FFFFFF"/>
                            </a:effectRef>
                            <a:fontRef idx="minor">
                              <a:schemeClr val="tx1"/>
                            </a:fontRef>
                          </wps:style>
                          <wps:bodyPr/>
                        </wps:wsp>
                        <wps:wsp>
                          <wps:cNvPr id="137" name="Oval 20"/>
                          <wps:cNvSpPr/>
                          <wps:spPr>
                            <a:xfrm>
                              <a:off x="5258" y="4498"/>
                              <a:ext cx="1997" cy="679"/>
                            </a:xfrm>
                            <a:prstGeom prst="ellipse">
                              <a:avLst/>
                            </a:prstGeom>
                          </wps:spPr>
                          <wps:style>
                            <a:lnRef idx="2">
                              <a:schemeClr val="accent1"/>
                            </a:lnRef>
                            <a:fillRef idx="0">
                              <a:srgbClr val="FFFFFF"/>
                            </a:fillRef>
                            <a:effectRef idx="0">
                              <a:srgbClr val="FFFFFF"/>
                            </a:effectRef>
                            <a:fontRef idx="minor">
                              <a:schemeClr val="tx1"/>
                            </a:fontRef>
                          </wps:style>
                          <wps:txbx>
                            <w:txbxContent>
                              <w:p w14:paraId="03E8D7F5">
                                <w:pPr>
                                  <w:pStyle w:val="11"/>
                                  <w:kinsoku/>
                                  <w:ind w:left="0"/>
                                  <w:jc w:val="center"/>
                                  <w:rPr>
                                    <w:sz w:val="20"/>
                                    <w:szCs w:val="20"/>
                                  </w:rPr>
                                </w:pPr>
                                <w:r>
                                  <w:rPr>
                                    <w:rFonts w:ascii="Times New Roman" w:hAnsi="Times New Roman" w:eastAsiaTheme="minorEastAsia"/>
                                    <w:color w:val="000000" w:themeColor="text1"/>
                                    <w:kern w:val="24"/>
                                    <w:sz w:val="24"/>
                                    <w:szCs w:val="24"/>
                                    <w14:textFill>
                                      <w14:solidFill>
                                        <w14:schemeClr w14:val="tx1"/>
                                      </w14:solidFill>
                                    </w14:textFill>
                                  </w:rPr>
                                  <w:t>NAME</w:t>
                                </w:r>
                              </w:p>
                            </w:txbxContent>
                          </wps:txbx>
                          <wps:bodyPr rtlCol="0" anchor="ctr"/>
                        </wps:wsp>
                        <wps:wsp>
                          <wps:cNvPr id="138" name="Straight Connector 22"/>
                          <wps:cNvCnPr>
                            <a:stCxn id="28" idx="1"/>
                            <a:endCxn id="5" idx="2"/>
                          </wps:cNvCnPr>
                          <wps:spPr>
                            <a:xfrm flipH="1" flipV="1">
                              <a:off x="3796" y="5196"/>
                              <a:ext cx="1258" cy="882"/>
                            </a:xfrm>
                            <a:prstGeom prst="line">
                              <a:avLst/>
                            </a:prstGeom>
                          </wps:spPr>
                          <wps:style>
                            <a:lnRef idx="2">
                              <a:schemeClr val="accent1"/>
                            </a:lnRef>
                            <a:fillRef idx="0">
                              <a:srgbClr val="FFFFFF"/>
                            </a:fillRef>
                            <a:effectRef idx="0">
                              <a:srgbClr val="FFFFFF"/>
                            </a:effectRef>
                            <a:fontRef idx="minor">
                              <a:schemeClr val="tx1"/>
                            </a:fontRef>
                          </wps:style>
                          <wps:bodyPr/>
                        </wps:wsp>
                        <wps:wsp>
                          <wps:cNvPr id="139" name="Straight Connector 23"/>
                          <wps:cNvCnPr>
                            <a:stCxn id="29" idx="6"/>
                            <a:endCxn id="5" idx="1"/>
                          </wps:cNvCnPr>
                          <wps:spPr>
                            <a:xfrm flipV="1">
                              <a:off x="2413" y="4852"/>
                              <a:ext cx="345" cy="32"/>
                            </a:xfrm>
                            <a:prstGeom prst="line">
                              <a:avLst/>
                            </a:prstGeom>
                          </wps:spPr>
                          <wps:style>
                            <a:lnRef idx="2">
                              <a:schemeClr val="accent1"/>
                            </a:lnRef>
                            <a:fillRef idx="0">
                              <a:srgbClr val="FFFFFF"/>
                            </a:fillRef>
                            <a:effectRef idx="0">
                              <a:srgbClr val="FFFFFF"/>
                            </a:effectRef>
                            <a:fontRef idx="minor">
                              <a:schemeClr val="tx1"/>
                            </a:fontRef>
                          </wps:style>
                          <wps:bodyPr/>
                        </wps:wsp>
                        <wps:wsp>
                          <wps:cNvPr id="140" name="Straight Connector 24"/>
                          <wps:cNvCnPr>
                            <a:stCxn id="5" idx="3"/>
                            <a:endCxn id="21" idx="2"/>
                          </wps:cNvCnPr>
                          <wps:spPr>
                            <a:xfrm flipV="1">
                              <a:off x="4834" y="4838"/>
                              <a:ext cx="424" cy="14"/>
                            </a:xfrm>
                            <a:prstGeom prst="line">
                              <a:avLst/>
                            </a:prstGeom>
                          </wps:spPr>
                          <wps:style>
                            <a:lnRef idx="2">
                              <a:schemeClr val="accent1"/>
                            </a:lnRef>
                            <a:fillRef idx="0">
                              <a:srgbClr val="FFFFFF"/>
                            </a:fillRef>
                            <a:effectRef idx="0">
                              <a:srgbClr val="FFFFFF"/>
                            </a:effectRef>
                            <a:fontRef idx="minor">
                              <a:schemeClr val="tx1"/>
                            </a:fontRef>
                          </wps:style>
                          <wps:bodyPr/>
                        </wps:wsp>
                        <wps:wsp>
                          <wps:cNvPr id="141" name="Oval 27"/>
                          <wps:cNvSpPr/>
                          <wps:spPr>
                            <a:xfrm>
                              <a:off x="4762" y="5970"/>
                              <a:ext cx="1997" cy="737"/>
                            </a:xfrm>
                            <a:prstGeom prst="ellipse">
                              <a:avLst/>
                            </a:prstGeom>
                          </wps:spPr>
                          <wps:style>
                            <a:lnRef idx="2">
                              <a:schemeClr val="accent1"/>
                            </a:lnRef>
                            <a:fillRef idx="0">
                              <a:srgbClr val="FFFFFF"/>
                            </a:fillRef>
                            <a:effectRef idx="0">
                              <a:srgbClr val="FFFFFF"/>
                            </a:effectRef>
                            <a:fontRef idx="minor">
                              <a:schemeClr val="tx1"/>
                            </a:fontRef>
                          </wps:style>
                          <wps:txbx>
                            <w:txbxContent>
                              <w:p w14:paraId="685A6B57">
                                <w:pPr>
                                  <w:pStyle w:val="11"/>
                                  <w:kinsoku/>
                                  <w:ind w:left="0"/>
                                  <w:jc w:val="center"/>
                                  <w:rPr>
                                    <w:sz w:val="21"/>
                                    <w:szCs w:val="21"/>
                                  </w:rPr>
                                </w:pPr>
                                <w:r>
                                  <w:rPr>
                                    <w:rFonts w:ascii="Times New Roman" w:hAnsi="Times New Roman" w:eastAsiaTheme="minorEastAsia"/>
                                    <w:color w:val="000000" w:themeColor="text1"/>
                                    <w:kern w:val="24"/>
                                    <w:sz w:val="24"/>
                                    <w:szCs w:val="24"/>
                                    <w:u w:val="single"/>
                                    <w14:textFill>
                                      <w14:solidFill>
                                        <w14:schemeClr w14:val="tx1"/>
                                      </w14:solidFill>
                                    </w14:textFill>
                                  </w:rPr>
                                  <w:t>PHONE</w:t>
                                </w:r>
                              </w:p>
                            </w:txbxContent>
                          </wps:txbx>
                          <wps:bodyPr rtlCol="0" anchor="ctr"/>
                        </wps:wsp>
                        <wps:wsp>
                          <wps:cNvPr id="142" name="Oval 28"/>
                          <wps:cNvSpPr/>
                          <wps:spPr>
                            <a:xfrm>
                              <a:off x="416" y="4544"/>
                              <a:ext cx="1997" cy="679"/>
                            </a:xfrm>
                            <a:prstGeom prst="ellipse">
                              <a:avLst/>
                            </a:prstGeom>
                          </wps:spPr>
                          <wps:style>
                            <a:lnRef idx="2">
                              <a:schemeClr val="accent1"/>
                            </a:lnRef>
                            <a:fillRef idx="0">
                              <a:srgbClr val="FFFFFF"/>
                            </a:fillRef>
                            <a:effectRef idx="0">
                              <a:srgbClr val="FFFFFF"/>
                            </a:effectRef>
                            <a:fontRef idx="minor">
                              <a:schemeClr val="tx1"/>
                            </a:fontRef>
                          </wps:style>
                          <wps:txbx>
                            <w:txbxContent>
                              <w:p w14:paraId="6411D711">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AGE</w:t>
                                </w:r>
                              </w:p>
                            </w:txbxContent>
                          </wps:txbx>
                          <wps:bodyPr rtlCol="0" anchor="ctr"/>
                        </wps:wsp>
                        <wps:wsp>
                          <wps:cNvPr id="143" name="Oval 29"/>
                          <wps:cNvSpPr/>
                          <wps:spPr>
                            <a:xfrm>
                              <a:off x="965" y="5970"/>
                              <a:ext cx="1997" cy="679"/>
                            </a:xfrm>
                            <a:prstGeom prst="ellipse">
                              <a:avLst/>
                            </a:prstGeom>
                          </wps:spPr>
                          <wps:style>
                            <a:lnRef idx="2">
                              <a:schemeClr val="accent1"/>
                            </a:lnRef>
                            <a:fillRef idx="0">
                              <a:srgbClr val="FFFFFF"/>
                            </a:fillRef>
                            <a:effectRef idx="0">
                              <a:srgbClr val="FFFFFF"/>
                            </a:effectRef>
                            <a:fontRef idx="minor">
                              <a:schemeClr val="tx1"/>
                            </a:fontRef>
                          </wps:style>
                          <wps:txbx>
                            <w:txbxContent>
                              <w:p w14:paraId="1719E064">
                                <w:pPr>
                                  <w:pStyle w:val="11"/>
                                  <w:kinsoku/>
                                  <w:ind w:left="0"/>
                                  <w:jc w:val="center"/>
                                  <w:rPr>
                                    <w:sz w:val="21"/>
                                    <w:szCs w:val="21"/>
                                  </w:rPr>
                                </w:pPr>
                                <w:r>
                                  <w:rPr>
                                    <w:rFonts w:ascii="Times New Roman" w:hAnsi="Times New Roman" w:eastAsiaTheme="minorEastAsia"/>
                                    <w:color w:val="000000" w:themeColor="text1"/>
                                    <w:kern w:val="24"/>
                                    <w:sz w:val="22"/>
                                    <w:szCs w:val="22"/>
                                    <w14:textFill>
                                      <w14:solidFill>
                                        <w14:schemeClr w14:val="tx1"/>
                                      </w14:solidFill>
                                    </w14:textFill>
                                  </w:rPr>
                                  <w:t>BLOOD</w:t>
                                </w:r>
                              </w:p>
                              <w:p w14:paraId="27862885">
                                <w:pPr>
                                  <w:pStyle w:val="11"/>
                                  <w:kinsoku/>
                                  <w:ind w:left="0"/>
                                  <w:jc w:val="center"/>
                                  <w:rPr>
                                    <w:sz w:val="21"/>
                                    <w:szCs w:val="21"/>
                                  </w:rPr>
                                </w:pPr>
                                <w:r>
                                  <w:rPr>
                                    <w:rFonts w:ascii="Times New Roman" w:hAnsi="Times New Roman" w:eastAsiaTheme="minorEastAsia"/>
                                    <w:color w:val="000000" w:themeColor="text1"/>
                                    <w:kern w:val="24"/>
                                    <w:sz w:val="22"/>
                                    <w:szCs w:val="22"/>
                                    <w14:textFill>
                                      <w14:solidFill>
                                        <w14:schemeClr w14:val="tx1"/>
                                      </w14:solidFill>
                                    </w14:textFill>
                                  </w:rPr>
                                  <w:t>GROUP</w:t>
                                </w:r>
                              </w:p>
                            </w:txbxContent>
                          </wps:txbx>
                          <wps:bodyPr rtlCol="0" anchor="ctr"/>
                        </wps:wsp>
                        <wps:wsp>
                          <wps:cNvPr id="145" name="Straight Connector 30"/>
                          <wps:cNvCnPr>
                            <a:stCxn id="30" idx="7"/>
                            <a:endCxn id="5" idx="2"/>
                          </wps:cNvCnPr>
                          <wps:spPr>
                            <a:xfrm flipV="1">
                              <a:off x="2670" y="5196"/>
                              <a:ext cx="1126" cy="873"/>
                            </a:xfrm>
                            <a:prstGeom prst="line">
                              <a:avLst/>
                            </a:prstGeom>
                          </wps:spPr>
                          <wps:style>
                            <a:lnRef idx="2">
                              <a:schemeClr val="accent1"/>
                            </a:lnRef>
                            <a:fillRef idx="0">
                              <a:srgbClr val="FFFFFF"/>
                            </a:fillRef>
                            <a:effectRef idx="0">
                              <a:srgbClr val="FFFFFF"/>
                            </a:effectRef>
                            <a:fontRef idx="minor">
                              <a:schemeClr val="tx1"/>
                            </a:fontRef>
                          </wps:style>
                          <wps:bodyPr/>
                        </wps:wsp>
                        <wps:wsp>
                          <wps:cNvPr id="146" name="Oval 33"/>
                          <wps:cNvSpPr/>
                          <wps:spPr>
                            <a:xfrm>
                              <a:off x="4834" y="6072"/>
                              <a:ext cx="1811" cy="541"/>
                            </a:xfrm>
                            <a:prstGeom prst="ellipse">
                              <a:avLst/>
                            </a:prstGeom>
                          </wps:spPr>
                          <wps:style>
                            <a:lnRef idx="2">
                              <a:schemeClr val="accent1"/>
                            </a:lnRef>
                            <a:fillRef idx="0">
                              <a:srgbClr val="FFFFFF"/>
                            </a:fillRef>
                            <a:effectRef idx="0">
                              <a:srgbClr val="FFFFFF"/>
                            </a:effectRef>
                            <a:fontRef idx="minor">
                              <a:schemeClr val="tx1"/>
                            </a:fontRef>
                          </wps:style>
                          <wps:bodyPr rtlCol="0" anchor="ctr"/>
                        </wps:wsp>
                        <wps:wsp>
                          <wps:cNvPr id="147" name="Oval 39"/>
                          <wps:cNvSpPr/>
                          <wps:spPr>
                            <a:xfrm>
                              <a:off x="7560" y="4486"/>
                              <a:ext cx="1997" cy="679"/>
                            </a:xfrm>
                            <a:prstGeom prst="ellipse">
                              <a:avLst/>
                            </a:prstGeom>
                          </wps:spPr>
                          <wps:style>
                            <a:lnRef idx="2">
                              <a:schemeClr val="accent1"/>
                            </a:lnRef>
                            <a:fillRef idx="0">
                              <a:srgbClr val="FFFFFF"/>
                            </a:fillRef>
                            <a:effectRef idx="0">
                              <a:srgbClr val="FFFFFF"/>
                            </a:effectRef>
                            <a:fontRef idx="minor">
                              <a:schemeClr val="tx1"/>
                            </a:fontRef>
                          </wps:style>
                          <wps:txbx>
                            <w:txbxContent>
                              <w:p w14:paraId="3290E2E1">
                                <w:pPr>
                                  <w:pStyle w:val="11"/>
                                  <w:kinsoku/>
                                  <w:ind w:left="0"/>
                                  <w:jc w:val="center"/>
                                  <w:rPr>
                                    <w:sz w:val="22"/>
                                    <w:szCs w:val="22"/>
                                  </w:rPr>
                                </w:pPr>
                                <w:r>
                                  <w:rPr>
                                    <w:rFonts w:ascii="Times New Roman" w:hAnsi="Times New Roman" w:eastAsiaTheme="minorEastAsia"/>
                                    <w:color w:val="000000" w:themeColor="text1"/>
                                    <w:kern w:val="24"/>
                                    <w:sz w:val="24"/>
                                    <w:szCs w:val="24"/>
                                    <w14:textFill>
                                      <w14:solidFill>
                                        <w14:schemeClr w14:val="tx1"/>
                                      </w14:solidFill>
                                    </w14:textFill>
                                  </w:rPr>
                                  <w:t>R-AGE</w:t>
                                </w:r>
                              </w:p>
                            </w:txbxContent>
                          </wps:txbx>
                          <wps:bodyPr rtlCol="0" anchor="ctr"/>
                        </wps:wsp>
                        <wps:wsp>
                          <wps:cNvPr id="148" name="Oval 40"/>
                          <wps:cNvSpPr/>
                          <wps:spPr>
                            <a:xfrm>
                              <a:off x="8040" y="6078"/>
                              <a:ext cx="2220" cy="679"/>
                            </a:xfrm>
                            <a:prstGeom prst="ellipse">
                              <a:avLst/>
                            </a:prstGeom>
                          </wps:spPr>
                          <wps:style>
                            <a:lnRef idx="2">
                              <a:schemeClr val="accent1"/>
                            </a:lnRef>
                            <a:fillRef idx="0">
                              <a:srgbClr val="FFFFFF"/>
                            </a:fillRef>
                            <a:effectRef idx="0">
                              <a:srgbClr val="FFFFFF"/>
                            </a:effectRef>
                            <a:fontRef idx="minor">
                              <a:schemeClr val="tx1"/>
                            </a:fontRef>
                          </wps:style>
                          <wps:txbx>
                            <w:txbxContent>
                              <w:p w14:paraId="1A9167D4">
                                <w:pPr>
                                  <w:pStyle w:val="11"/>
                                  <w:kinsoku/>
                                  <w:ind w:left="0"/>
                                  <w:jc w:val="center"/>
                                  <w:rPr>
                                    <w:sz w:val="21"/>
                                    <w:szCs w:val="21"/>
                                  </w:rPr>
                                </w:pPr>
                                <w:r>
                                  <w:rPr>
                                    <w:rFonts w:ascii="Times New Roman" w:hAnsi="Times New Roman" w:eastAsiaTheme="minorEastAsia"/>
                                    <w:color w:val="000000" w:themeColor="text1"/>
                                    <w:kern w:val="24"/>
                                    <w:sz w:val="22"/>
                                    <w:szCs w:val="22"/>
                                    <w:u w:val="single"/>
                                    <w14:textFill>
                                      <w14:solidFill>
                                        <w14:schemeClr w14:val="tx1"/>
                                      </w14:solidFill>
                                    </w14:textFill>
                                  </w:rPr>
                                  <w:t>R-PHONE</w:t>
                                </w:r>
                              </w:p>
                            </w:txbxContent>
                          </wps:txbx>
                          <wps:bodyPr rtlCol="0" anchor="ctr"/>
                        </wps:wsp>
                        <wps:wsp>
                          <wps:cNvPr id="149" name="Oval 41"/>
                          <wps:cNvSpPr/>
                          <wps:spPr>
                            <a:xfrm>
                              <a:off x="11520" y="6075"/>
                              <a:ext cx="2213" cy="679"/>
                            </a:xfrm>
                            <a:prstGeom prst="ellipse">
                              <a:avLst/>
                            </a:prstGeom>
                          </wps:spPr>
                          <wps:style>
                            <a:lnRef idx="2">
                              <a:schemeClr val="accent1"/>
                            </a:lnRef>
                            <a:fillRef idx="0">
                              <a:srgbClr val="FFFFFF"/>
                            </a:fillRef>
                            <a:effectRef idx="0">
                              <a:srgbClr val="FFFFFF"/>
                            </a:effectRef>
                            <a:fontRef idx="minor">
                              <a:schemeClr val="tx1"/>
                            </a:fontRef>
                          </wps:style>
                          <wps:txbx>
                            <w:txbxContent>
                              <w:p w14:paraId="314E5824">
                                <w:pPr>
                                  <w:pStyle w:val="11"/>
                                  <w:kinsoku/>
                                  <w:ind w:left="0"/>
                                  <w:jc w:val="center"/>
                                  <w:rPr>
                                    <w:sz w:val="22"/>
                                    <w:szCs w:val="22"/>
                                  </w:rPr>
                                </w:pPr>
                                <w:r>
                                  <w:rPr>
                                    <w:rFonts w:ascii="Times New Roman" w:hAnsi="Times New Roman" w:eastAsiaTheme="minorEastAsia"/>
                                    <w:color w:val="000000" w:themeColor="text1"/>
                                    <w:kern w:val="24"/>
                                    <w:sz w:val="24"/>
                                    <w:szCs w:val="24"/>
                                    <w14:textFill>
                                      <w14:solidFill>
                                        <w14:schemeClr w14:val="tx1"/>
                                      </w14:solidFill>
                                    </w14:textFill>
                                  </w:rPr>
                                  <w:t>R-BLOOD</w:t>
                                </w:r>
                              </w:p>
                            </w:txbxContent>
                          </wps:txbx>
                          <wps:bodyPr rtlCol="0" anchor="ctr"/>
                        </wps:wsp>
                        <wps:wsp>
                          <wps:cNvPr id="150" name="Straight Connector 42"/>
                          <wps:cNvCnPr>
                            <a:stCxn id="8" idx="2"/>
                            <a:endCxn id="42" idx="1"/>
                          </wps:cNvCnPr>
                          <wps:spPr>
                            <a:xfrm>
                              <a:off x="10898" y="5153"/>
                              <a:ext cx="946" cy="1021"/>
                            </a:xfrm>
                            <a:prstGeom prst="line">
                              <a:avLst/>
                            </a:prstGeom>
                          </wps:spPr>
                          <wps:style>
                            <a:lnRef idx="2">
                              <a:schemeClr val="accent1"/>
                            </a:lnRef>
                            <a:fillRef idx="0">
                              <a:srgbClr val="FFFFFF"/>
                            </a:fillRef>
                            <a:effectRef idx="0">
                              <a:srgbClr val="FFFFFF"/>
                            </a:effectRef>
                            <a:fontRef idx="minor">
                              <a:schemeClr val="tx1"/>
                            </a:fontRef>
                          </wps:style>
                          <wps:bodyPr/>
                        </wps:wsp>
                        <wps:wsp>
                          <wps:cNvPr id="151" name="Straight Connector 43"/>
                          <wps:cNvCnPr>
                            <a:stCxn id="8" idx="1"/>
                            <a:endCxn id="40" idx="6"/>
                          </wps:cNvCnPr>
                          <wps:spPr>
                            <a:xfrm flipH="1">
                              <a:off x="9557" y="4810"/>
                              <a:ext cx="245" cy="16"/>
                            </a:xfrm>
                            <a:prstGeom prst="line">
                              <a:avLst/>
                            </a:prstGeom>
                          </wps:spPr>
                          <wps:style>
                            <a:lnRef idx="2">
                              <a:schemeClr val="accent1"/>
                            </a:lnRef>
                            <a:fillRef idx="0">
                              <a:srgbClr val="FFFFFF"/>
                            </a:fillRef>
                            <a:effectRef idx="0">
                              <a:srgbClr val="FFFFFF"/>
                            </a:effectRef>
                            <a:fontRef idx="minor">
                              <a:schemeClr val="tx1"/>
                            </a:fontRef>
                          </wps:style>
                          <wps:bodyPr/>
                        </wps:wsp>
                        <wps:wsp>
                          <wps:cNvPr id="152" name="Oval 44"/>
                          <wps:cNvSpPr/>
                          <wps:spPr>
                            <a:xfrm>
                              <a:off x="7920" y="5974"/>
                              <a:ext cx="2440" cy="852"/>
                            </a:xfrm>
                            <a:prstGeom prst="ellipse">
                              <a:avLst/>
                            </a:prstGeom>
                          </wps:spPr>
                          <wps:style>
                            <a:lnRef idx="2">
                              <a:schemeClr val="accent1"/>
                            </a:lnRef>
                            <a:fillRef idx="0">
                              <a:srgbClr val="FFFFFF"/>
                            </a:fillRef>
                            <a:effectRef idx="0">
                              <a:srgbClr val="FFFFFF"/>
                            </a:effectRef>
                            <a:fontRef idx="minor">
                              <a:schemeClr val="tx1"/>
                            </a:fontRef>
                          </wps:style>
                          <wps:bodyPr rtlCol="0" anchor="ctr"/>
                        </wps:wsp>
                        <wps:wsp>
                          <wps:cNvPr id="153" name="Straight Connector 45"/>
                          <wps:cNvCnPr>
                            <a:stCxn id="8" idx="2"/>
                            <a:endCxn id="45" idx="7"/>
                          </wps:cNvCnPr>
                          <wps:spPr>
                            <a:xfrm flipH="1">
                              <a:off x="10003" y="5153"/>
                              <a:ext cx="895" cy="946"/>
                            </a:xfrm>
                            <a:prstGeom prst="line">
                              <a:avLst/>
                            </a:prstGeom>
                          </wps:spPr>
                          <wps:style>
                            <a:lnRef idx="2">
                              <a:schemeClr val="accent1"/>
                            </a:lnRef>
                            <a:fillRef idx="0">
                              <a:srgbClr val="FFFFFF"/>
                            </a:fillRef>
                            <a:effectRef idx="0">
                              <a:srgbClr val="FFFFFF"/>
                            </a:effectRef>
                            <a:fontRef idx="minor">
                              <a:schemeClr val="tx1"/>
                            </a:fontRef>
                          </wps:style>
                          <wps:bodyPr/>
                        </wps:wsp>
                      </wpg:grpSp>
                    </wpg:wgp>
                  </a:graphicData>
                </a:graphic>
              </wp:anchor>
            </w:drawing>
          </mc:Choice>
          <mc:Fallback>
            <w:pict>
              <v:group id="Group 2" o:spid="_x0000_s1026" o:spt="203" style="position:absolute;left:0pt;margin-left:-19.55pt;margin-top:19.3pt;height:328.85pt;width:565.1pt;z-index:251697152;mso-width-relative:page;mso-height-relative:page;" coordorigin="417,2250" coordsize="13917,4284" o:gfxdata="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">
                <o:lock v:ext="edit" aspectratio="f"/>
                <v:shape id="Oval 37" o:spid="_x0000_s1026" o:spt="3" type="#_x0000_t3" style="position:absolute;left:12338;top:4226;height:679;width:1997;v-text-anchor:middle;" filled="f" stroked="t" coordsize="21600,21600" o:gfxdata="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C/nfLsAAADb&#10;AAAADwAAAAAAAAABACAAAAAiAAAAZHJzL2Rvd25yZXYueG1sUEsBAhQAFAAAAAgAh07iQDMvBZ47&#10;AAAAOQAAABAAAAAAAAAAAQAgAAAACgEAAGRycy9zaGFwZXhtbC54bWxQSwUGAAAAAAYABgBbAQAA&#10;tAMAAAAA&#10;">
                  <v:fill on="f" focussize="0,0"/>
                  <v:stroke weight="2pt" color="#4F81BD [3204]" joinstyle="round"/>
                  <v:imagedata o:title=""/>
                  <o:lock v:ext="edit" aspectratio="f"/>
                  <v:textbox>
                    <w:txbxContent>
                      <w:p w14:paraId="230CF1ED">
                        <w:pPr>
                          <w:pStyle w:val="11"/>
                          <w:kinsoku/>
                          <w:ind w:left="0"/>
                          <w:jc w:val="center"/>
                          <w:rPr>
                            <w:sz w:val="18"/>
                            <w:szCs w:val="18"/>
                          </w:rPr>
                        </w:pPr>
                        <w:r>
                          <w:rPr>
                            <w:rFonts w:ascii="Times New Roman" w:hAnsi="Times New Roman" w:eastAsiaTheme="minorEastAsia"/>
                            <w:color w:val="000000" w:themeColor="text1"/>
                            <w:kern w:val="24"/>
                            <w:sz w:val="20"/>
                            <w:szCs w:val="20"/>
                            <w14:textFill>
                              <w14:solidFill>
                                <w14:schemeClr w14:val="tx1"/>
                              </w14:solidFill>
                            </w14:textFill>
                          </w:rPr>
                          <w:t>R-NAME</w:t>
                        </w:r>
                      </w:p>
                    </w:txbxContent>
                  </v:textbox>
                </v:shape>
                <v:group id="Group 46" o:spid="_x0000_s1026" o:spt="203" style="position:absolute;left:417;top:2250;height:4285;width:13317;" coordorigin="416,2541" coordsize="13317,4285" o:gfxdata="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mivxevAAAANwAAAAPAAAAAAAAAAEAIAAAACIAAABkcnMvZG93bnJldi54bWxQ&#10;SwECFAAUAAAACACHTuJAMy8FnjsAAAA5AAAAFQAAAAAAAAABACAAAAALAQAAZHJzL2dyb3Vwc2hh&#10;cGV4bWwueG1sUEsFBgAAAAAGAAYAYAEAAMgDAAAAAA==&#10;">
                  <o:lock v:ext="edit" aspectratio="f"/>
                  <v:rect id="Rectangles 3" o:spid="_x0000_s1026" o:spt="1" style="position:absolute;left:6351;top:2541;height:710;width:1938;v-text-anchor:middle;" filled="f" stroked="t" coordsize="21600,21600" o:gfxdata="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ykTEugAAANwA&#10;AAAPAAAAAAAAAAEAIAAAACIAAABkcnMvZG93bnJldi54bWxQSwECFAAUAAAACACHTuJAMy8FnjsA&#10;AAA5AAAAEAAAAAAAAAABACAAAAAJAQAAZHJzL3NoYXBleG1sLnhtbFBLBQYAAAAABgAGAFsBAACz&#10;AwAAAAA=&#10;">
                    <v:fill on="f" focussize="0,0"/>
                    <v:stroke weight="2pt" color="#4F81BD [3204]" joinstyle="round"/>
                    <v:imagedata o:title=""/>
                    <o:lock v:ext="edit" aspectratio="f"/>
                    <v:textbox>
                      <w:txbxContent>
                        <w:p w14:paraId="1B1269F5">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BLOOD</w:t>
                          </w:r>
                        </w:p>
                      </w:txbxContent>
                    </v:textbox>
                  </v:rect>
                  <v:rect id="Rectangles 4" o:spid="_x0000_s1026" o:spt="1" style="position:absolute;left:2758;top:4507;height:689;width:2076;v-text-anchor:middle;" filled="f" stroked="t" coordsize="21600,21600" o:gfxdata="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XQtr4A&#10;AADcAAAADwAAAAAAAAABACAAAAAiAAAAZHJzL2Rvd25yZXYueG1sUEsBAhQAFAAAAAgAh07iQDMv&#10;BZ47AAAAOQAAABAAAAAAAAAAAQAgAAAADQEAAGRycy9zaGFwZXhtbC54bWxQSwUGAAAAAAYABgBb&#10;AQAAtwMAAAAA&#10;">
                    <v:fill on="f" focussize="0,0"/>
                    <v:stroke weight="2pt" color="#4F81BD [3204]" joinstyle="round"/>
                    <v:imagedata o:title=""/>
                    <o:lock v:ext="edit" aspectratio="f"/>
                    <v:textbox>
                      <w:txbxContent>
                        <w:p w14:paraId="5DBDC7E5">
                          <w:pPr>
                            <w:pStyle w:val="11"/>
                            <w:kinsoku/>
                            <w:ind w:left="0"/>
                            <w:jc w:val="center"/>
                            <w:rPr>
                              <w:sz w:val="21"/>
                              <w:szCs w:val="21"/>
                            </w:rPr>
                          </w:pPr>
                          <w:r>
                            <w:rPr>
                              <w:rFonts w:ascii="Times New Roman" w:hAnsi="Times New Roman" w:eastAsiaTheme="minorEastAsia"/>
                              <w:color w:val="000000" w:themeColor="text1"/>
                              <w:kern w:val="24"/>
                              <w:sz w:val="28"/>
                              <w:szCs w:val="28"/>
                              <w14:textFill>
                                <w14:solidFill>
                                  <w14:schemeClr w14:val="tx1"/>
                                </w14:solidFill>
                              </w14:textFill>
                            </w:rPr>
                            <w:t>DONATOR</w:t>
                          </w:r>
                        </w:p>
                      </w:txbxContent>
                    </v:textbox>
                  </v:rect>
                  <v:rect id="Rectangles 7" o:spid="_x0000_s1026" o:spt="1" style="position:absolute;left:9802;top:4466;height:687;width:2192;v-text-anchor:middle;" filled="f" stroked="t" coordsize="21600,21600" o:gfxdata="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xl1LbsAAADc&#10;AAAADwAAAAAAAAABACAAAAAiAAAAZHJzL2Rvd25yZXYueG1sUEsBAhQAFAAAAAgAh07iQDMvBZ47&#10;AAAAOQAAABAAAAAAAAAAAQAgAAAACgEAAGRycy9zaGFwZXhtbC54bWxQSwUGAAAAAAYABgBbAQAA&#10;tAMAAAAA&#10;">
                    <v:fill on="f" focussize="0,0"/>
                    <v:stroke weight="2pt" color="#4F81BD [3204]" joinstyle="round"/>
                    <v:imagedata o:title=""/>
                    <o:lock v:ext="edit" aspectratio="f"/>
                    <v:textbox>
                      <w:txbxContent>
                        <w:p w14:paraId="6E5F986A">
                          <w:pPr>
                            <w:pStyle w:val="11"/>
                            <w:kinsoku/>
                            <w:ind w:left="0"/>
                            <w:jc w:val="center"/>
                            <w:rPr>
                              <w:sz w:val="22"/>
                              <w:szCs w:val="22"/>
                            </w:rPr>
                          </w:pPr>
                          <w:r>
                            <w:rPr>
                              <w:rFonts w:ascii="Times New Roman" w:hAnsi="Times New Roman" w:eastAsiaTheme="minorEastAsia"/>
                              <w:color w:val="000000" w:themeColor="text1"/>
                              <w:kern w:val="24"/>
                              <w:sz w:val="32"/>
                              <w:szCs w:val="32"/>
                              <w14:textFill>
                                <w14:solidFill>
                                  <w14:schemeClr w14:val="tx1"/>
                                </w14:solidFill>
                              </w14:textFill>
                            </w:rPr>
                            <w:t>REQUEST</w:t>
                          </w:r>
                        </w:p>
                      </w:txbxContent>
                    </v:textbox>
                  </v:rect>
                  <v:shape id="Flowchart: Decision 12" o:spid="_x0000_s1026" o:spt="110" type="#_x0000_t110" style="position:absolute;left:2760;top:2553;height:710;width:2002;v-text-anchor:middle;" filled="f" stroked="t" coordsize="21600,21600" o:gfxdata="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6dMAi8AAAA&#10;3AAAAA8AAAAAAAAAAQAgAAAAIgAAAGRycy9kb3ducmV2LnhtbFBLAQIUABQAAAAIAIdO4kAzLwWe&#10;OwAAADkAAAAQAAAAAAAAAAEAIAAAAAsBAABkcnMvc2hhcGV4bWwueG1sUEsFBgAAAAAGAAYAWwEA&#10;ALUDAAAAAA==&#10;">
                    <v:fill on="f" focussize="0,0"/>
                    <v:stroke weight="2pt" color="#4F81BD [3204]" joinstyle="round"/>
                    <v:imagedata o:title=""/>
                    <o:lock v:ext="edit" aspectratio="f"/>
                    <v:textbox>
                      <w:txbxContent>
                        <w:p w14:paraId="0EE3EAEE">
                          <w:pPr>
                            <w:pStyle w:val="11"/>
                            <w:kinsoku/>
                            <w:ind w:left="0"/>
                            <w:jc w:val="center"/>
                            <w:rPr>
                              <w:sz w:val="24"/>
                              <w:szCs w:val="24"/>
                            </w:rPr>
                          </w:pPr>
                          <w:r>
                            <w:rPr>
                              <w:rFonts w:asciiTheme="minorAscii" w:hAnsiTheme="minorBidi" w:eastAsiaTheme="minorEastAsia"/>
                              <w:color w:val="000000" w:themeColor="text1"/>
                              <w:kern w:val="24"/>
                              <w:sz w:val="16"/>
                              <w:szCs w:val="16"/>
                              <w14:textFill>
                                <w14:solidFill>
                                  <w14:schemeClr w14:val="tx1"/>
                                </w14:solidFill>
                              </w14:textFill>
                            </w:rPr>
                            <w:t>DONATE FOR</w:t>
                          </w:r>
                        </w:p>
                      </w:txbxContent>
                    </v:textbox>
                  </v:shape>
                  <v:shape id="Flowchart: Decision 13" o:spid="_x0000_s1026" o:spt="110" type="#_x0000_t110" style="position:absolute;left:9840;top:2554;height:708;width:2103;v-text-anchor:middle;" filled="f" stroked="t" coordsize="21600,21600" o:gfxdata="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dGVk7gAAADcAAAA&#10;DwAAAAAAAAABACAAAAAiAAAAZHJzL2Rvd25yZXYueG1sUEsBAhQAFAAAAAgAh07iQDMvBZ47AAAA&#10;OQAAABAAAAAAAAAAAQAgAAAABwEAAGRycy9zaGFwZXhtbC54bWxQSwUGAAAAAAYABgBbAQAAsQMA&#10;AAAA&#10;">
                    <v:fill on="f" focussize="0,0"/>
                    <v:stroke weight="2pt" color="#4F81BD [3204]" joinstyle="round"/>
                    <v:imagedata o:title=""/>
                    <o:lock v:ext="edit" aspectratio="f"/>
                    <v:textbox>
                      <w:txbxContent>
                        <w:p w14:paraId="15644D63">
                          <w:pPr>
                            <w:pStyle w:val="11"/>
                            <w:kinsoku/>
                            <w:ind w:left="0"/>
                            <w:jc w:val="center"/>
                          </w:pPr>
                          <w:r>
                            <w:rPr>
                              <w:rFonts w:asciiTheme="minorAscii" w:hAnsiTheme="minorBidi" w:eastAsiaTheme="minorEastAsia"/>
                              <w:color w:val="000000" w:themeColor="text1"/>
                              <w:kern w:val="24"/>
                              <w:sz w:val="18"/>
                              <w:szCs w:val="18"/>
                              <w14:textFill>
                                <w14:solidFill>
                                  <w14:schemeClr w14:val="tx1"/>
                                </w14:solidFill>
                              </w14:textFill>
                            </w:rPr>
                            <w:t>REQUEST FOR</w:t>
                          </w:r>
                        </w:p>
                      </w:txbxContent>
                    </v:textbox>
                  </v:shape>
                  <v:line id="Straight Connector 15" o:spid="_x0000_s1026" o:spt="20" style="position:absolute;left:3761;top:3263;flip:x y;height:1244;width:35;" filled="f" stroked="t" coordsize="21600,21600" o:gfxdata="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5w22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Straight Connector 16" o:spid="_x0000_s1026" o:spt="20" style="position:absolute;left:4762;top:2896;flip:x;height:12;width:1589;" filled="f" stroked="t" coordsize="21600,21600" o:gfxdata="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XAtD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Straight Connector 17" o:spid="_x0000_s1026" o:spt="20" style="position:absolute;left:11994;top:4810;height:47;width:343;" filled="f" stroked="t" coordsize="21600,21600" o:gfxdata="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g9eQugAAANwA&#10;AAAPAAAAAAAAAAEAIAAAACIAAABkcnMvZG93bnJldi54bWxQSwECFAAUAAAACACHTuJAMy8FnjsA&#10;AAA5AAAAEAAAAAAAAAABACAAAAAJAQAAZHJzL3NoYXBleG1sLnhtbFBLBQYAAAAABgAGAFsBAACz&#10;AwAAAAA=&#10;">
                    <v:fill on="f" focussize="0,0"/>
                    <v:stroke weight="2pt" color="#4F81BD [3204]" joinstyle="round"/>
                    <v:imagedata o:title=""/>
                    <o:lock v:ext="edit" aspectratio="f"/>
                  </v:line>
                  <v:line id="Straight Connector 18" o:spid="_x0000_s1026" o:spt="20" style="position:absolute;left:10892;top:3262;height:1204;width:6;" filled="f" stroked="t" coordsize="21600,21600" o:gfxdata="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z3ILugAAANwA&#10;AAAPAAAAAAAAAAEAIAAAACIAAABkcnMvZG93bnJldi54bWxQSwECFAAUAAAACACHTuJAMy8FnjsA&#10;AAA5AAAAEAAAAAAAAAABACAAAAAJAQAAZHJzL3NoYXBleG1sLnhtbFBLBQYAAAAABgAGAFsBAACz&#10;AwAAAAA=&#10;">
                    <v:fill on="f" focussize="0,0"/>
                    <v:stroke weight="2pt" color="#4F81BD [3204]" joinstyle="round"/>
                    <v:imagedata o:title=""/>
                    <o:lock v:ext="edit" aspectratio="f"/>
                  </v:line>
                  <v:line id="Straight Connector 19" o:spid="_x0000_s1026" o:spt="20" style="position:absolute;left:8289;top:2896;height:12;width:1551;" filled="f" stroked="t" coordsize="21600,21600" o:gfxdata="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2Hex8ugAAANwA&#10;AAAPAAAAAAAAAAEAIAAAACIAAABkcnMvZG93bnJldi54bWxQSwECFAAUAAAACACHTuJAMy8FnjsA&#10;AAA5AAAAEAAAAAAAAAABACAAAAAJAQAAZHJzL3NoYXBleG1sLnhtbFBLBQYAAAAABgAGAFsBAACz&#10;AwAAAAA=&#10;">
                    <v:fill on="f" focussize="0,0"/>
                    <v:stroke weight="2pt" color="#4F81BD [3204]" joinstyle="round"/>
                    <v:imagedata o:title=""/>
                    <o:lock v:ext="edit" aspectratio="f"/>
                  </v:line>
                  <v:shape id="Oval 20" o:spid="_x0000_s1026" o:spt="3" type="#_x0000_t3" style="position:absolute;left:5258;top:4498;height:679;width:1997;v-text-anchor:middle;" filled="f" stroked="t" coordsize="21600,21600" o:gfxdata="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PvGcb4A&#10;AADcAAAADwAAAAAAAAABACAAAAAiAAAAZHJzL2Rvd25yZXYueG1sUEsBAhQAFAAAAAgAh07iQDMv&#10;BZ47AAAAOQAAABAAAAAAAAAAAQAgAAAADQEAAGRycy9zaGFwZXhtbC54bWxQSwUGAAAAAAYABgBb&#10;AQAAtwMAAAAA&#10;">
                    <v:fill on="f" focussize="0,0"/>
                    <v:stroke weight="2pt" color="#4F81BD [3204]" joinstyle="round"/>
                    <v:imagedata o:title=""/>
                    <o:lock v:ext="edit" aspectratio="f"/>
                    <v:textbox>
                      <w:txbxContent>
                        <w:p w14:paraId="03E8D7F5">
                          <w:pPr>
                            <w:pStyle w:val="11"/>
                            <w:kinsoku/>
                            <w:ind w:left="0"/>
                            <w:jc w:val="center"/>
                            <w:rPr>
                              <w:sz w:val="20"/>
                              <w:szCs w:val="20"/>
                            </w:rPr>
                          </w:pPr>
                          <w:r>
                            <w:rPr>
                              <w:rFonts w:ascii="Times New Roman" w:hAnsi="Times New Roman" w:eastAsiaTheme="minorEastAsia"/>
                              <w:color w:val="000000" w:themeColor="text1"/>
                              <w:kern w:val="24"/>
                              <w:sz w:val="24"/>
                              <w:szCs w:val="24"/>
                              <w14:textFill>
                                <w14:solidFill>
                                  <w14:schemeClr w14:val="tx1"/>
                                </w14:solidFill>
                              </w14:textFill>
                            </w:rPr>
                            <w:t>NAME</w:t>
                          </w:r>
                        </w:p>
                      </w:txbxContent>
                    </v:textbox>
                  </v:shape>
                  <v:line id="Straight Connector 22" o:spid="_x0000_s1026" o:spt="20" style="position:absolute;left:3796;top:5196;flip:x y;height:882;width:1258;" filled="f" stroked="t" coordsize="21600,21600" o:gfxdata="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Dzpc&#10;wAAAANwAAAAPAAAAAAAAAAEAIAAAACIAAABkcnMvZG93bnJldi54bWxQSwECFAAUAAAACACHTuJA&#10;My8FnjsAAAA5AAAAEAAAAAAAAAABACAAAAAPAQAAZHJzL3NoYXBleG1sLnhtbFBLBQYAAAAABgAG&#10;AFsBAAC5AwAAAAA=&#10;">
                    <v:fill on="f" focussize="0,0"/>
                    <v:stroke weight="2pt" color="#4F81BD [3204]" joinstyle="round"/>
                    <v:imagedata o:title=""/>
                    <o:lock v:ext="edit" aspectratio="f"/>
                  </v:line>
                  <v:line id="Straight Connector 23" o:spid="_x0000_s1026" o:spt="20" style="position:absolute;left:2413;top:4852;flip:y;height:32;width:345;" filled="f" stroked="t" coordsize="21600,21600" o:gfxdata="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tDyp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Straight Connector 24" o:spid="_x0000_s1026" o:spt="20" style="position:absolute;left:4834;top:4838;flip:y;height:14;width:424;" filled="f" stroked="t" coordsize="21600,21600" o:gfxdata="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iOZJ&#10;wAAAANwAAAAPAAAAAAAAAAEAIAAAACIAAABkcnMvZG93bnJldi54bWxQSwECFAAUAAAACACHTuJA&#10;My8FnjsAAAA5AAAAEAAAAAAAAAABACAAAAAPAQAAZHJzL3NoYXBleG1sLnhtbFBLBQYAAAAABgAG&#10;AFsBAAC5AwAAAAA=&#10;">
                    <v:fill on="f" focussize="0,0"/>
                    <v:stroke weight="2pt" color="#4F81BD [3204]" joinstyle="round"/>
                    <v:imagedata o:title=""/>
                    <o:lock v:ext="edit" aspectratio="f"/>
                  </v:line>
                  <v:shape id="Oval 27" o:spid="_x0000_s1026" o:spt="3" type="#_x0000_t3" style="position:absolute;left:4762;top:5970;height:737;width:1997;v-text-anchor:middle;" filled="f" stroked="t" coordsize="21600,21600" o:gfxdata="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iI474A&#10;AADcAAAADwAAAAAAAAABACAAAAAiAAAAZHJzL2Rvd25yZXYueG1sUEsBAhQAFAAAAAgAh07iQDMv&#10;BZ47AAAAOQAAABAAAAAAAAAAAQAgAAAADQEAAGRycy9zaGFwZXhtbC54bWxQSwUGAAAAAAYABgBb&#10;AQAAtwMAAAAA&#10;">
                    <v:fill on="f" focussize="0,0"/>
                    <v:stroke weight="2pt" color="#4F81BD [3204]" joinstyle="round"/>
                    <v:imagedata o:title=""/>
                    <o:lock v:ext="edit" aspectratio="f"/>
                    <v:textbox>
                      <w:txbxContent>
                        <w:p w14:paraId="685A6B57">
                          <w:pPr>
                            <w:pStyle w:val="11"/>
                            <w:kinsoku/>
                            <w:ind w:left="0"/>
                            <w:jc w:val="center"/>
                            <w:rPr>
                              <w:sz w:val="21"/>
                              <w:szCs w:val="21"/>
                            </w:rPr>
                          </w:pPr>
                          <w:r>
                            <w:rPr>
                              <w:rFonts w:ascii="Times New Roman" w:hAnsi="Times New Roman" w:eastAsiaTheme="minorEastAsia"/>
                              <w:color w:val="000000" w:themeColor="text1"/>
                              <w:kern w:val="24"/>
                              <w:sz w:val="24"/>
                              <w:szCs w:val="24"/>
                              <w:u w:val="single"/>
                              <w14:textFill>
                                <w14:solidFill>
                                  <w14:schemeClr w14:val="tx1"/>
                                </w14:solidFill>
                              </w14:textFill>
                            </w:rPr>
                            <w:t>PHONE</w:t>
                          </w:r>
                        </w:p>
                      </w:txbxContent>
                    </v:textbox>
                  </v:shape>
                  <v:shape id="Oval 28" o:spid="_x0000_s1026" o:spt="3" type="#_x0000_t3" style="position:absolute;left:416;top:4544;height:679;width:1997;v-text-anchor:middle;" filled="f" stroked="t" coordsize="21600,21600" o:gfxdata="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ihaU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textbox>
                      <w:txbxContent>
                        <w:p w14:paraId="6411D711">
                          <w:pPr>
                            <w:pStyle w:val="11"/>
                            <w:kinsoku/>
                            <w:ind w:left="0"/>
                            <w:jc w:val="center"/>
                          </w:pPr>
                          <w:r>
                            <w:rPr>
                              <w:rFonts w:ascii="Times New Roman" w:hAnsi="Times New Roman" w:eastAsiaTheme="minorEastAsia"/>
                              <w:color w:val="000000" w:themeColor="text1"/>
                              <w:kern w:val="24"/>
                              <w:sz w:val="36"/>
                              <w:szCs w:val="36"/>
                              <w14:textFill>
                                <w14:solidFill>
                                  <w14:schemeClr w14:val="tx1"/>
                                </w14:solidFill>
                              </w14:textFill>
                            </w:rPr>
                            <w:t>AGE</w:t>
                          </w:r>
                        </w:p>
                      </w:txbxContent>
                    </v:textbox>
                  </v:shape>
                  <v:shape id="Oval 29" o:spid="_x0000_s1026" o:spt="3" type="#_x0000_t3" style="position:absolute;left:965;top:5970;height:679;width:1997;v-text-anchor:middle;" filled="f" stroked="t" coordsize="21600,21600" o:gfxdata="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8azD74A&#10;AADcAAAADwAAAAAAAAABACAAAAAiAAAAZHJzL2Rvd25yZXYueG1sUEsBAhQAFAAAAAgAh07iQDMv&#10;BZ47AAAAOQAAABAAAAAAAAAAAQAgAAAADQEAAGRycy9zaGFwZXhtbC54bWxQSwUGAAAAAAYABgBb&#10;AQAAtwMAAAAA&#10;">
                    <v:fill on="f" focussize="0,0"/>
                    <v:stroke weight="2pt" color="#4F81BD [3204]" joinstyle="round"/>
                    <v:imagedata o:title=""/>
                    <o:lock v:ext="edit" aspectratio="f"/>
                    <v:textbox>
                      <w:txbxContent>
                        <w:p w14:paraId="1719E064">
                          <w:pPr>
                            <w:pStyle w:val="11"/>
                            <w:kinsoku/>
                            <w:ind w:left="0"/>
                            <w:jc w:val="center"/>
                            <w:rPr>
                              <w:sz w:val="21"/>
                              <w:szCs w:val="21"/>
                            </w:rPr>
                          </w:pPr>
                          <w:r>
                            <w:rPr>
                              <w:rFonts w:ascii="Times New Roman" w:hAnsi="Times New Roman" w:eastAsiaTheme="minorEastAsia"/>
                              <w:color w:val="000000" w:themeColor="text1"/>
                              <w:kern w:val="24"/>
                              <w:sz w:val="22"/>
                              <w:szCs w:val="22"/>
                              <w14:textFill>
                                <w14:solidFill>
                                  <w14:schemeClr w14:val="tx1"/>
                                </w14:solidFill>
                              </w14:textFill>
                            </w:rPr>
                            <w:t>BLOOD</w:t>
                          </w:r>
                        </w:p>
                        <w:p w14:paraId="27862885">
                          <w:pPr>
                            <w:pStyle w:val="11"/>
                            <w:kinsoku/>
                            <w:ind w:left="0"/>
                            <w:jc w:val="center"/>
                            <w:rPr>
                              <w:sz w:val="21"/>
                              <w:szCs w:val="21"/>
                            </w:rPr>
                          </w:pPr>
                          <w:r>
                            <w:rPr>
                              <w:rFonts w:ascii="Times New Roman" w:hAnsi="Times New Roman" w:eastAsiaTheme="minorEastAsia"/>
                              <w:color w:val="000000" w:themeColor="text1"/>
                              <w:kern w:val="24"/>
                              <w:sz w:val="22"/>
                              <w:szCs w:val="22"/>
                              <w14:textFill>
                                <w14:solidFill>
                                  <w14:schemeClr w14:val="tx1"/>
                                </w14:solidFill>
                              </w14:textFill>
                            </w:rPr>
                            <w:t>GROUP</w:t>
                          </w:r>
                        </w:p>
                      </w:txbxContent>
                    </v:textbox>
                  </v:shape>
                  <v:line id="Straight Connector 30" o:spid="_x0000_s1026" o:spt="20" style="position:absolute;left:2670;top:5196;flip:y;height:873;width:1126;" filled="f" stroked="t" coordsize="21600,21600" o:gfxdata="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0XR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shape id="Oval 33" o:spid="_x0000_s1026" o:spt="3" type="#_x0000_t3" style="position:absolute;left:4834;top:6072;height:541;width:1811;v-text-anchor:middle;" filled="f" stroked="t" coordsize="21600,21600" o:gfxdata="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sRCX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shape>
                  <v:shape id="Oval 39" o:spid="_x0000_s1026" o:spt="3" type="#_x0000_t3" style="position:absolute;left:7560;top:4486;height:679;width:1997;v-text-anchor:middle;" filled="f" stroked="t" coordsize="21600,21600" o:gfxdata="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P21DL4A&#10;AADcAAAADwAAAAAAAAABACAAAAAiAAAAZHJzL2Rvd25yZXYueG1sUEsBAhQAFAAAAAgAh07iQDMv&#10;BZ47AAAAOQAAABAAAAAAAAAAAQAgAAAADQEAAGRycy9zaGFwZXhtbC54bWxQSwUGAAAAAAYABgBb&#10;AQAAtwMAAAAA&#10;">
                    <v:fill on="f" focussize="0,0"/>
                    <v:stroke weight="2pt" color="#4F81BD [3204]" joinstyle="round"/>
                    <v:imagedata o:title=""/>
                    <o:lock v:ext="edit" aspectratio="f"/>
                    <v:textbox>
                      <w:txbxContent>
                        <w:p w14:paraId="3290E2E1">
                          <w:pPr>
                            <w:pStyle w:val="11"/>
                            <w:kinsoku/>
                            <w:ind w:left="0"/>
                            <w:jc w:val="center"/>
                            <w:rPr>
                              <w:sz w:val="22"/>
                              <w:szCs w:val="22"/>
                            </w:rPr>
                          </w:pPr>
                          <w:r>
                            <w:rPr>
                              <w:rFonts w:ascii="Times New Roman" w:hAnsi="Times New Roman" w:eastAsiaTheme="minorEastAsia"/>
                              <w:color w:val="000000" w:themeColor="text1"/>
                              <w:kern w:val="24"/>
                              <w:sz w:val="24"/>
                              <w:szCs w:val="24"/>
                              <w14:textFill>
                                <w14:solidFill>
                                  <w14:schemeClr w14:val="tx1"/>
                                </w14:solidFill>
                              </w14:textFill>
                            </w:rPr>
                            <w:t>R-AGE</w:t>
                          </w:r>
                        </w:p>
                      </w:txbxContent>
                    </v:textbox>
                  </v:shape>
                  <v:shape id="Oval 40" o:spid="_x0000_s1026" o:spt="3" type="#_x0000_t3" style="position:absolute;left:8040;top:6078;height:679;width:2220;v-text-anchor:middle;" filled="f" stroked="t" coordsize="21600,21600" o:gfxdata="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YiF+&#10;wAAAANwAAAAPAAAAAAAAAAEAIAAAACIAAABkcnMvZG93bnJldi54bWxQSwECFAAUAAAACACHTuJA&#10;My8FnjsAAAA5AAAAEAAAAAAAAAABACAAAAAPAQAAZHJzL3NoYXBleG1sLnhtbFBLBQYAAAAABgAG&#10;AFsBAAC5AwAAAAA=&#10;">
                    <v:fill on="f" focussize="0,0"/>
                    <v:stroke weight="2pt" color="#4F81BD [3204]" joinstyle="round"/>
                    <v:imagedata o:title=""/>
                    <o:lock v:ext="edit" aspectratio="f"/>
                    <v:textbox>
                      <w:txbxContent>
                        <w:p w14:paraId="1A9167D4">
                          <w:pPr>
                            <w:pStyle w:val="11"/>
                            <w:kinsoku/>
                            <w:ind w:left="0"/>
                            <w:jc w:val="center"/>
                            <w:rPr>
                              <w:sz w:val="21"/>
                              <w:szCs w:val="21"/>
                            </w:rPr>
                          </w:pPr>
                          <w:r>
                            <w:rPr>
                              <w:rFonts w:ascii="Times New Roman" w:hAnsi="Times New Roman" w:eastAsiaTheme="minorEastAsia"/>
                              <w:color w:val="000000" w:themeColor="text1"/>
                              <w:kern w:val="24"/>
                              <w:sz w:val="22"/>
                              <w:szCs w:val="22"/>
                              <w:u w:val="single"/>
                              <w14:textFill>
                                <w14:solidFill>
                                  <w14:schemeClr w14:val="tx1"/>
                                </w14:solidFill>
                              </w14:textFill>
                            </w:rPr>
                            <w:t>R-PHONE</w:t>
                          </w:r>
                        </w:p>
                      </w:txbxContent>
                    </v:textbox>
                  </v:shape>
                  <v:shape id="Oval 41" o:spid="_x0000_s1026" o:spt="3" type="#_x0000_t3" style="position:absolute;left:11520;top:6075;height:679;width:2213;v-text-anchor:middle;" filled="f" stroked="t" coordsize="21600,21600" o:gfxdata="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LoTl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textbox>
                      <w:txbxContent>
                        <w:p w14:paraId="314E5824">
                          <w:pPr>
                            <w:pStyle w:val="11"/>
                            <w:kinsoku/>
                            <w:ind w:left="0"/>
                            <w:jc w:val="center"/>
                            <w:rPr>
                              <w:sz w:val="22"/>
                              <w:szCs w:val="22"/>
                            </w:rPr>
                          </w:pPr>
                          <w:r>
                            <w:rPr>
                              <w:rFonts w:ascii="Times New Roman" w:hAnsi="Times New Roman" w:eastAsiaTheme="minorEastAsia"/>
                              <w:color w:val="000000" w:themeColor="text1"/>
                              <w:kern w:val="24"/>
                              <w:sz w:val="24"/>
                              <w:szCs w:val="24"/>
                              <w14:textFill>
                                <w14:solidFill>
                                  <w14:schemeClr w14:val="tx1"/>
                                </w14:solidFill>
                              </w14:textFill>
                            </w:rPr>
                            <w:t>R-BLOOD</w:t>
                          </w:r>
                        </w:p>
                      </w:txbxContent>
                    </v:textbox>
                  </v:shape>
                  <v:line id="Straight Connector 42" o:spid="_x0000_s1026" o:spt="20" style="position:absolute;left:10898;top:5153;height:1021;width:946;" filled="f" stroked="t" coordsize="21600,21600" o:gfxdata="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ZzQz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Straight Connector 43" o:spid="_x0000_s1026" o:spt="20" style="position:absolute;left:9557;top:4810;flip:x;height:16;width:245;" filled="f" stroked="t" coordsize="21600,21600" o:gfxdata="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HdUP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shape id="Oval 44" o:spid="_x0000_s1026" o:spt="3" type="#_x0000_t3" style="position:absolute;left:7920;top:5974;height:852;width:2440;v-text-anchor:middle;" filled="f" stroked="t" coordsize="21600,21600" o:gfxdata="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U4BJ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shape>
                  <v:line id="Straight Connector 45" o:spid="_x0000_s1026" o:spt="20" style="position:absolute;left:10003;top:5153;flip:x;height:946;width:895;" filled="f" stroked="t" coordsize="21600,21600" o:gfxdata="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g+7j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group>
              </v:group>
            </w:pict>
          </mc:Fallback>
        </mc:AlternateContent>
      </w:r>
    </w:p>
    <w:p w14:paraId="354DDA8A">
      <w:pPr>
        <w:pStyle w:val="15"/>
        <w:numPr>
          <w:ilvl w:val="1"/>
          <w:numId w:val="4"/>
        </w:numPr>
        <w:tabs>
          <w:tab w:val="left" w:pos="1153"/>
        </w:tabs>
        <w:spacing w:before="62" w:after="0" w:line="240" w:lineRule="auto"/>
        <w:ind w:left="1153" w:right="0" w:hanging="421"/>
        <w:jc w:val="left"/>
        <w:rPr>
          <w:b/>
          <w:sz w:val="28"/>
        </w:rPr>
      </w:pPr>
      <w:r>
        <w:rPr>
          <w:b/>
          <w:sz w:val="28"/>
        </w:rPr>
        <w:t>SCHEMA</w:t>
      </w:r>
      <w:r>
        <w:rPr>
          <w:b/>
          <w:spacing w:val="-6"/>
          <w:sz w:val="28"/>
        </w:rPr>
        <w:t xml:space="preserve"> </w:t>
      </w:r>
      <w:r>
        <w:rPr>
          <w:b/>
          <w:spacing w:val="-2"/>
          <w:sz w:val="28"/>
        </w:rPr>
        <w:t>DIAGRAM</w:t>
      </w:r>
    </w:p>
    <w:p w14:paraId="11C96576">
      <w:pPr>
        <w:spacing w:before="245"/>
        <w:ind w:right="0"/>
        <w:jc w:val="left"/>
        <w:rPr>
          <w:rFonts w:hint="default"/>
          <w:b/>
          <w:sz w:val="24"/>
          <w:lang w:val="en-US"/>
        </w:rPr>
      </w:pPr>
    </w:p>
    <w:p w14:paraId="0BDA6487">
      <w:pPr>
        <w:pStyle w:val="7"/>
        <w:spacing w:before="6"/>
        <w:rPr>
          <w:b/>
          <w:sz w:val="20"/>
        </w:rPr>
      </w:pPr>
    </w:p>
    <w:p w14:paraId="79BCC28A">
      <w:pPr>
        <w:pStyle w:val="7"/>
        <w:spacing w:before="246"/>
        <w:rPr>
          <w:b/>
        </w:rPr>
      </w:pPr>
    </w:p>
    <w:p w14:paraId="65EC5B87">
      <w:pPr>
        <w:spacing w:before="0"/>
        <w:ind w:left="732" w:right="0" w:firstLine="0"/>
        <w:jc w:val="left"/>
        <w:rPr>
          <w:b/>
          <w:sz w:val="24"/>
        </w:rPr>
      </w:pPr>
      <w:r>
        <w:rPr>
          <w:rFonts w:hint="default"/>
          <w:b/>
          <w:sz w:val="24"/>
          <w:lang w:val="en-US"/>
        </w:rPr>
        <w:t xml:space="preserve">Donor </w:t>
      </w:r>
      <w:r>
        <w:rPr>
          <w:b/>
          <w:sz w:val="24"/>
        </w:rPr>
        <w:t xml:space="preserve"> </w:t>
      </w:r>
      <w:r>
        <w:rPr>
          <w:b/>
          <w:spacing w:val="-2"/>
          <w:sz w:val="24"/>
        </w:rPr>
        <w:t>Table</w:t>
      </w:r>
    </w:p>
    <w:p w14:paraId="7ED78A28">
      <w:pPr>
        <w:pStyle w:val="7"/>
        <w:spacing w:before="7"/>
        <w:rPr>
          <w:b/>
          <w:bCs w:val="0"/>
          <w:color w:val="0D0D0D" w:themeColor="text1" w:themeTint="F2"/>
          <w:sz w:val="20"/>
          <w14:textFill>
            <w14:solidFill>
              <w14:schemeClr w14:val="tx1">
                <w14:lumMod w14:val="95000"/>
                <w14:lumOff w14:val="5000"/>
              </w14:schemeClr>
            </w14:solidFill>
          </w14:textFill>
        </w:rPr>
      </w:pPr>
    </w:p>
    <w:tbl>
      <w:tblPr>
        <w:tblStyle w:val="6"/>
        <w:tblW w:w="9441" w:type="dxa"/>
        <w:tblInd w:w="7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11"/>
        <w:gridCol w:w="1968"/>
        <w:gridCol w:w="2414"/>
        <w:gridCol w:w="2548"/>
      </w:tblGrid>
      <w:tr w14:paraId="00C02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1" w:hRule="atLeast"/>
        </w:trPr>
        <w:tc>
          <w:tcPr>
            <w:tcW w:w="2511" w:type="dxa"/>
            <w:shd w:val="clear" w:color="auto" w:fill="4AACC5"/>
          </w:tcPr>
          <w:p w14:paraId="5B5BEE9D">
            <w:pPr>
              <w:pStyle w:val="16"/>
              <w:spacing w:before="13"/>
              <w:ind w:left="160"/>
              <w:rPr>
                <w:rFonts w:hint="default"/>
                <w:b/>
                <w:bCs w:val="0"/>
                <w:color w:val="0D0D0D" w:themeColor="text1" w:themeTint="F2"/>
                <w:sz w:val="22"/>
                <w:lang w:val="en-US"/>
                <w14:textFill>
                  <w14:solidFill>
                    <w14:schemeClr w14:val="tx1">
                      <w14:lumMod w14:val="95000"/>
                      <w14:lumOff w14:val="5000"/>
                    </w14:schemeClr>
                  </w14:solidFill>
                </w14:textFill>
              </w:rPr>
            </w:pPr>
            <w:r>
              <w:rPr>
                <w:rFonts w:hint="default"/>
                <w:b/>
                <w:bCs w:val="0"/>
                <w:color w:val="0D0D0D" w:themeColor="text1" w:themeTint="F2"/>
                <w:sz w:val="22"/>
                <w:lang w:val="en-US"/>
                <w14:textFill>
                  <w14:solidFill>
                    <w14:schemeClr w14:val="tx1">
                      <w14:lumMod w14:val="95000"/>
                      <w14:lumOff w14:val="5000"/>
                    </w14:schemeClr>
                  </w14:solidFill>
                </w14:textFill>
              </w:rPr>
              <w:t>Name</w:t>
            </w:r>
          </w:p>
        </w:tc>
        <w:tc>
          <w:tcPr>
            <w:tcW w:w="1968" w:type="dxa"/>
            <w:shd w:val="clear" w:color="auto" w:fill="4AACC5"/>
          </w:tcPr>
          <w:p w14:paraId="0F1EE4A1">
            <w:pPr>
              <w:pStyle w:val="16"/>
              <w:spacing w:before="13"/>
              <w:jc w:val="both"/>
              <w:rPr>
                <w:rFonts w:hint="default"/>
                <w:b/>
                <w:bCs w:val="0"/>
                <w:color w:val="0D0D0D" w:themeColor="text1" w:themeTint="F2"/>
                <w:sz w:val="22"/>
                <w:lang w:val="en-US"/>
                <w14:textFill>
                  <w14:solidFill>
                    <w14:schemeClr w14:val="tx1">
                      <w14:lumMod w14:val="95000"/>
                      <w14:lumOff w14:val="5000"/>
                    </w14:schemeClr>
                  </w14:solidFill>
                </w14:textFill>
              </w:rPr>
            </w:pPr>
            <w:r>
              <w:rPr>
                <w:rFonts w:hint="default"/>
                <w:b/>
                <w:bCs w:val="0"/>
                <w:color w:val="0D0D0D" w:themeColor="text1" w:themeTint="F2"/>
                <w:sz w:val="22"/>
                <w:lang w:val="en-US"/>
                <w14:textFill>
                  <w14:solidFill>
                    <w14:schemeClr w14:val="tx1">
                      <w14:lumMod w14:val="95000"/>
                      <w14:lumOff w14:val="5000"/>
                    </w14:schemeClr>
                  </w14:solidFill>
                </w14:textFill>
              </w:rPr>
              <w:t xml:space="preserve"> Age</w:t>
            </w:r>
          </w:p>
        </w:tc>
        <w:tc>
          <w:tcPr>
            <w:tcW w:w="2414" w:type="dxa"/>
            <w:shd w:val="clear" w:color="auto" w:fill="4AACC5"/>
          </w:tcPr>
          <w:p w14:paraId="1ED6BB87">
            <w:pPr>
              <w:pStyle w:val="16"/>
              <w:spacing w:before="13"/>
              <w:rPr>
                <w:rFonts w:hint="default"/>
                <w:b/>
                <w:bCs w:val="0"/>
                <w:color w:val="0D0D0D" w:themeColor="text1" w:themeTint="F2"/>
                <w:sz w:val="22"/>
                <w:lang w:val="en-US"/>
                <w14:textFill>
                  <w14:solidFill>
                    <w14:schemeClr w14:val="tx1">
                      <w14:lumMod w14:val="95000"/>
                      <w14:lumOff w14:val="5000"/>
                    </w14:schemeClr>
                  </w14:solidFill>
                </w14:textFill>
              </w:rPr>
            </w:pPr>
            <w:r>
              <w:rPr>
                <w:rFonts w:hint="default"/>
                <w:b/>
                <w:bCs w:val="0"/>
                <w:color w:val="0D0D0D" w:themeColor="text1" w:themeTint="F2"/>
                <w:sz w:val="22"/>
                <w:lang w:val="en-US"/>
                <w14:textFill>
                  <w14:solidFill>
                    <w14:schemeClr w14:val="tx1">
                      <w14:lumMod w14:val="95000"/>
                      <w14:lumOff w14:val="5000"/>
                    </w14:schemeClr>
                  </w14:solidFill>
                </w14:textFill>
              </w:rPr>
              <w:t xml:space="preserve"> Blood Group</w:t>
            </w:r>
          </w:p>
        </w:tc>
        <w:tc>
          <w:tcPr>
            <w:tcW w:w="2548" w:type="dxa"/>
            <w:shd w:val="clear" w:color="auto" w:fill="4AACC5"/>
          </w:tcPr>
          <w:p w14:paraId="6028C2BE">
            <w:pPr>
              <w:pStyle w:val="16"/>
              <w:spacing w:before="13"/>
              <w:ind w:left="14"/>
              <w:jc w:val="both"/>
              <w:rPr>
                <w:rFonts w:hint="default"/>
                <w:b/>
                <w:bCs w:val="0"/>
                <w:color w:val="0D0D0D" w:themeColor="text1" w:themeTint="F2"/>
                <w:sz w:val="22"/>
                <w:lang w:val="en-US"/>
                <w14:textFill>
                  <w14:solidFill>
                    <w14:schemeClr w14:val="tx1">
                      <w14:lumMod w14:val="95000"/>
                      <w14:lumOff w14:val="5000"/>
                    </w14:schemeClr>
                  </w14:solidFill>
                </w14:textFill>
              </w:rPr>
            </w:pPr>
            <w:r>
              <w:rPr>
                <w:rFonts w:hint="default"/>
                <w:b/>
                <w:bCs w:val="0"/>
                <w:color w:val="0D0D0D" w:themeColor="text1" w:themeTint="F2"/>
                <w:sz w:val="22"/>
                <w:lang w:val="en-US"/>
                <w14:textFill>
                  <w14:solidFill>
                    <w14:schemeClr w14:val="tx1">
                      <w14:lumMod w14:val="95000"/>
                      <w14:lumOff w14:val="5000"/>
                    </w14:schemeClr>
                  </w14:solidFill>
                </w14:textFill>
              </w:rPr>
              <w:t>Phone</w:t>
            </w:r>
          </w:p>
        </w:tc>
      </w:tr>
      <w:tr w14:paraId="38334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1" w:hRule="atLeast"/>
        </w:trPr>
        <w:tc>
          <w:tcPr>
            <w:tcW w:w="2511" w:type="dxa"/>
            <w:tcBorders>
              <w:left w:val="single" w:color="92CDDC" w:sz="4" w:space="0"/>
              <w:bottom w:val="single" w:color="92CDDC" w:sz="4" w:space="0"/>
              <w:right w:val="single" w:color="92CDDC" w:sz="4" w:space="0"/>
            </w:tcBorders>
            <w:shd w:val="clear" w:color="auto" w:fill="DAEDF3"/>
          </w:tcPr>
          <w:p w14:paraId="1463D71E">
            <w:pPr>
              <w:pStyle w:val="16"/>
              <w:spacing w:before="1"/>
              <w:ind w:left="107"/>
              <w:rPr>
                <w:rFonts w:hint="default"/>
                <w:sz w:val="22"/>
                <w:lang w:val="en-US"/>
              </w:rPr>
            </w:pPr>
            <w:r>
              <w:rPr>
                <w:rFonts w:hint="default"/>
                <w:sz w:val="22"/>
                <w:lang w:val="en-US"/>
              </w:rPr>
              <w:t>MYDHELINGAM</w:t>
            </w:r>
          </w:p>
        </w:tc>
        <w:tc>
          <w:tcPr>
            <w:tcW w:w="1968" w:type="dxa"/>
            <w:tcBorders>
              <w:left w:val="single" w:color="92CDDC" w:sz="4" w:space="0"/>
              <w:bottom w:val="single" w:color="92CDDC" w:sz="4" w:space="0"/>
              <w:right w:val="single" w:color="92CDDC" w:sz="4" w:space="0"/>
            </w:tcBorders>
            <w:shd w:val="clear" w:color="auto" w:fill="DAEDF3"/>
          </w:tcPr>
          <w:p w14:paraId="398B8EC7">
            <w:pPr>
              <w:pStyle w:val="16"/>
              <w:spacing w:before="1"/>
              <w:ind w:left="105"/>
              <w:rPr>
                <w:rFonts w:hint="default"/>
                <w:sz w:val="22"/>
                <w:lang w:val="en-US"/>
              </w:rPr>
            </w:pPr>
            <w:r>
              <w:rPr>
                <w:rFonts w:hint="default"/>
                <w:sz w:val="22"/>
                <w:lang w:val="en-US"/>
              </w:rPr>
              <w:t>19</w:t>
            </w:r>
          </w:p>
        </w:tc>
        <w:tc>
          <w:tcPr>
            <w:tcW w:w="2414" w:type="dxa"/>
            <w:tcBorders>
              <w:left w:val="single" w:color="92CDDC" w:sz="4" w:space="0"/>
              <w:bottom w:val="single" w:color="92CDDC" w:sz="4" w:space="0"/>
              <w:right w:val="single" w:color="92CDDC" w:sz="4" w:space="0"/>
            </w:tcBorders>
            <w:shd w:val="clear" w:color="auto" w:fill="DAEDF3"/>
          </w:tcPr>
          <w:p w14:paraId="359D7BC6">
            <w:pPr>
              <w:pStyle w:val="16"/>
              <w:spacing w:before="1"/>
              <w:ind w:left="108"/>
              <w:rPr>
                <w:rFonts w:hint="default"/>
                <w:sz w:val="22"/>
                <w:lang w:val="en-US"/>
              </w:rPr>
            </w:pPr>
            <w:r>
              <w:rPr>
                <w:rFonts w:hint="default"/>
                <w:sz w:val="22"/>
                <w:lang w:val="en-US"/>
              </w:rPr>
              <w:t>B+</w:t>
            </w:r>
          </w:p>
        </w:tc>
        <w:tc>
          <w:tcPr>
            <w:tcW w:w="2548" w:type="dxa"/>
            <w:tcBorders>
              <w:left w:val="single" w:color="92CDDC" w:sz="4" w:space="0"/>
              <w:bottom w:val="single" w:color="92CDDC" w:sz="4" w:space="0"/>
              <w:right w:val="single" w:color="92CDDC" w:sz="4" w:space="0"/>
            </w:tcBorders>
            <w:shd w:val="clear" w:color="auto" w:fill="DAEDF3"/>
          </w:tcPr>
          <w:p w14:paraId="656F9620">
            <w:pPr>
              <w:pStyle w:val="16"/>
              <w:spacing w:before="1"/>
              <w:ind w:left="110"/>
              <w:rPr>
                <w:rFonts w:hint="default"/>
                <w:sz w:val="22"/>
                <w:lang w:val="en-US"/>
              </w:rPr>
            </w:pPr>
            <w:r>
              <w:rPr>
                <w:rFonts w:hint="default"/>
                <w:sz w:val="22"/>
                <w:lang w:val="en-US"/>
              </w:rPr>
              <w:t>9360739779</w:t>
            </w:r>
          </w:p>
        </w:tc>
      </w:tr>
    </w:tbl>
    <w:p w14:paraId="214B7272">
      <w:pPr>
        <w:pStyle w:val="7"/>
        <w:spacing w:before="247"/>
        <w:rPr>
          <w:b/>
        </w:rPr>
      </w:pPr>
    </w:p>
    <w:p w14:paraId="2F3BF1C7">
      <w:pPr>
        <w:pStyle w:val="16"/>
        <w:spacing w:after="0"/>
        <w:rPr>
          <w:sz w:val="22"/>
        </w:rPr>
        <w:sectPr>
          <w:pgSz w:w="11930" w:h="16860"/>
          <w:pgMar w:top="1900" w:right="708" w:bottom="1960" w:left="708" w:header="431" w:footer="1769" w:gutter="0"/>
          <w:cols w:space="720" w:num="1"/>
        </w:sectPr>
      </w:pPr>
    </w:p>
    <w:p w14:paraId="6693A5C9">
      <w:pPr>
        <w:pStyle w:val="2"/>
        <w:spacing w:before="58" w:line="360" w:lineRule="auto"/>
        <w:ind w:left="3269" w:right="2261" w:firstLine="1368"/>
      </w:pPr>
      <w:r>
        <w:t>CHAPTER 3 SOFTWARE</w:t>
      </w:r>
      <w:r>
        <w:rPr>
          <w:spacing w:val="-20"/>
        </w:rPr>
        <w:t xml:space="preserve"> </w:t>
      </w:r>
      <w:r>
        <w:t>REQUIREMENTS</w:t>
      </w:r>
    </w:p>
    <w:p w14:paraId="4F302274">
      <w:pPr>
        <w:pStyle w:val="7"/>
        <w:spacing w:before="184"/>
        <w:rPr>
          <w:b/>
          <w:sz w:val="32"/>
        </w:rPr>
      </w:pPr>
    </w:p>
    <w:p w14:paraId="751E3C5D">
      <w:pPr>
        <w:spacing w:before="0"/>
        <w:ind w:left="732" w:right="0" w:firstLine="0"/>
        <w:jc w:val="left"/>
        <w:rPr>
          <w:b/>
          <w:spacing w:val="-5"/>
          <w:sz w:val="32"/>
        </w:rPr>
      </w:pPr>
      <w:r>
        <w:rPr>
          <w:b/>
          <w:sz w:val="32"/>
        </w:rPr>
        <w:t>3.1</w:t>
      </w:r>
      <w:r>
        <w:rPr>
          <w:b/>
          <w:spacing w:val="-7"/>
          <w:sz w:val="32"/>
        </w:rPr>
        <w:t xml:space="preserve"> </w:t>
      </w:r>
      <w:r>
        <w:rPr>
          <w:b/>
          <w:sz w:val="32"/>
        </w:rPr>
        <w:t>Front</w:t>
      </w:r>
      <w:r>
        <w:rPr>
          <w:b/>
          <w:spacing w:val="-7"/>
          <w:sz w:val="32"/>
        </w:rPr>
        <w:t xml:space="preserve"> </w:t>
      </w:r>
      <w:r>
        <w:rPr>
          <w:b/>
          <w:spacing w:val="-5"/>
          <w:sz w:val="32"/>
        </w:rPr>
        <w:t>End</w:t>
      </w:r>
    </w:p>
    <w:p w14:paraId="73B8EC0E">
      <w:pPr>
        <w:spacing w:before="0"/>
        <w:ind w:left="732" w:right="0" w:firstLine="0"/>
        <w:jc w:val="left"/>
        <w:rPr>
          <w:b/>
          <w:spacing w:val="-5"/>
          <w:sz w:val="32"/>
        </w:rPr>
      </w:pPr>
    </w:p>
    <w:p w14:paraId="1B52C60B">
      <w:pPr>
        <w:spacing w:before="0" w:line="360" w:lineRule="auto"/>
        <w:ind w:left="732" w:leftChars="0" w:right="0" w:firstLine="720" w:firstLineChars="0"/>
        <w:jc w:val="both"/>
        <w:rPr>
          <w:sz w:val="24"/>
          <w:szCs w:val="24"/>
        </w:rPr>
      </w:pPr>
      <w:r>
        <w:rPr>
          <w:rFonts w:hint="default"/>
          <w:sz w:val="24"/>
          <w:szCs w:val="24"/>
        </w:rPr>
        <w:t>The front-end of the Blood Donation Management System is crafted to offer a clean, modern, and fully responsive user interface using HTML, CSS, and Tailwind CSS. The homepage features a full-screen background image related to healthcare, with a centrally placed, semi-transparent container that uses glassmorphism effects like backdrop-filter and soft shadows to focus user attention. Inside the container, bold, centered headings welcome the user, followed by two vibrant red buttons labeled “Donate Blood” and “Request Blood,” enhanced with smooth hover transitions.</w:t>
      </w:r>
      <w:r>
        <w:rPr>
          <w:rFonts w:hint="default"/>
          <w:sz w:val="24"/>
          <w:szCs w:val="24"/>
          <w:lang w:val="en-US"/>
        </w:rPr>
        <w:t xml:space="preserve"> </w:t>
      </w:r>
      <w:r>
        <w:rPr>
          <w:rFonts w:hint="default"/>
          <w:sz w:val="24"/>
          <w:szCs w:val="24"/>
        </w:rPr>
        <w:t>Clicking “Donate Blood” navigates to a donor form, which includes fields for name, age, blood group (as a dropdown), and phone number, each validated with real-time error messages and clean, animated focus effects. The form is centered in a soft red-tinted container, keeping visual hierarchy intact. The “Request Blood” interface provides a dropdown to select a blood group, displaying matching donor details below in a responsive, styled table.</w:t>
      </w:r>
      <w:r>
        <w:rPr>
          <w:rFonts w:hint="default"/>
          <w:sz w:val="24"/>
          <w:szCs w:val="24"/>
          <w:lang w:val="en-US"/>
        </w:rPr>
        <w:t xml:space="preserve"> </w:t>
      </w:r>
      <w:r>
        <w:rPr>
          <w:rFonts w:hint="default"/>
          <w:sz w:val="24"/>
          <w:szCs w:val="24"/>
        </w:rPr>
        <w:t xml:space="preserve">The “Thank You” screen uses a light green semi-transparent background, with a clear confirmation message and a neatly animated “Back” button to return to the home screen. </w:t>
      </w:r>
    </w:p>
    <w:p w14:paraId="47BA33FE">
      <w:pPr>
        <w:pStyle w:val="2"/>
        <w:ind w:left="732"/>
        <w:rPr>
          <w:spacing w:val="-5"/>
        </w:rPr>
      </w:pPr>
      <w:r>
        <w:t>3.</w:t>
      </w:r>
      <w:r>
        <w:rPr>
          <w:rFonts w:hint="default"/>
          <w:lang w:val="en-US"/>
        </w:rPr>
        <w:t>2</w:t>
      </w:r>
      <w:r>
        <w:rPr>
          <w:spacing w:val="-6"/>
        </w:rPr>
        <w:t xml:space="preserve"> </w:t>
      </w:r>
      <w:r>
        <w:t>Back</w:t>
      </w:r>
      <w:r>
        <w:rPr>
          <w:spacing w:val="-6"/>
        </w:rPr>
        <w:t xml:space="preserve"> </w:t>
      </w:r>
      <w:r>
        <w:rPr>
          <w:spacing w:val="-5"/>
        </w:rPr>
        <w:t>End</w:t>
      </w:r>
    </w:p>
    <w:p w14:paraId="2FD9723C">
      <w:pPr>
        <w:pStyle w:val="2"/>
        <w:ind w:left="732"/>
        <w:rPr>
          <w:spacing w:val="-5"/>
        </w:rPr>
      </w:pPr>
    </w:p>
    <w:p w14:paraId="380C855B">
      <w:pPr>
        <w:pStyle w:val="7"/>
        <w:spacing w:after="0" w:line="360" w:lineRule="auto"/>
        <w:ind w:left="720" w:leftChars="0" w:firstLine="720" w:firstLineChars="0"/>
        <w:jc w:val="both"/>
        <w:sectPr>
          <w:headerReference r:id="rId31" w:type="default"/>
          <w:footerReference r:id="rId33" w:type="default"/>
          <w:headerReference r:id="rId32" w:type="even"/>
          <w:footerReference r:id="rId34" w:type="even"/>
          <w:pgSz w:w="11930" w:h="16860"/>
          <w:pgMar w:top="1900" w:right="708" w:bottom="1760" w:left="708" w:header="431" w:footer="1562" w:gutter="0"/>
          <w:cols w:space="720" w:num="1"/>
        </w:sectPr>
      </w:pPr>
      <w:r>
        <w:rPr>
          <w:rFonts w:hint="default"/>
        </w:rPr>
        <w:t>The back-end of the Blood Donation Management System is developed using PHP and MySQL to ensure secure and efficient data handling. Donor and requester details are collected through web forms and stored in the MySQL database using SQL queries. The system validates input data, such as phone numbers and blood groups, before saving to maintain data integrity. During blood request searches, the back-end queries the database to retrieve matching donor information based on the selected blood group. User sessions are managed securely to handle navigation and maintain state across pages. The database is designed with tables for donors, blood requests, and users to support smooth data operations. PHP scripts handle all CRUD operations and enforce role-based access where needed. Error handling and input validation improve system reliability. This back-end design provides robust data storage and retrieval, supporting real-time blood donation management effectively and securely.</w:t>
      </w:r>
    </w:p>
    <w:p w14:paraId="37A83604">
      <w:pPr>
        <w:pStyle w:val="2"/>
        <w:spacing w:before="184"/>
        <w:ind w:left="1502" w:right="927"/>
        <w:jc w:val="center"/>
      </w:pPr>
      <w:r>
        <w:t>MODULE</w:t>
      </w:r>
      <w:r>
        <w:rPr>
          <w:spacing w:val="-14"/>
        </w:rPr>
        <w:t xml:space="preserve"> </w:t>
      </w:r>
      <w:r>
        <w:rPr>
          <w:spacing w:val="-2"/>
        </w:rPr>
        <w:t>DESCRIPTION</w:t>
      </w:r>
    </w:p>
    <w:p w14:paraId="423D658C">
      <w:pPr>
        <w:pStyle w:val="15"/>
        <w:numPr>
          <w:ilvl w:val="1"/>
          <w:numId w:val="5"/>
        </w:numPr>
        <w:tabs>
          <w:tab w:val="left" w:pos="1151"/>
        </w:tabs>
        <w:spacing w:before="272" w:after="0" w:line="240" w:lineRule="auto"/>
        <w:ind w:left="1151" w:right="0" w:hanging="419"/>
        <w:jc w:val="left"/>
        <w:rPr>
          <w:b/>
          <w:sz w:val="28"/>
        </w:rPr>
      </w:pPr>
      <w:r>
        <w:rPr>
          <w:rFonts w:hint="default"/>
          <w:sz w:val="28"/>
          <w:szCs w:val="28"/>
          <w:lang w:val="en-US"/>
        </w:rPr>
        <w:t xml:space="preserve"> </w:t>
      </w:r>
      <w:r>
        <w:rPr>
          <w:rFonts w:hint="default"/>
          <w:b/>
          <w:bCs/>
          <w:sz w:val="32"/>
          <w:szCs w:val="32"/>
        </w:rPr>
        <w:t>User Management Module</w:t>
      </w:r>
    </w:p>
    <w:p w14:paraId="5DD6B8AB">
      <w:pPr>
        <w:pStyle w:val="15"/>
        <w:numPr>
          <w:numId w:val="0"/>
        </w:numPr>
        <w:tabs>
          <w:tab w:val="left" w:pos="1151"/>
        </w:tabs>
        <w:spacing w:before="272" w:after="0" w:line="240" w:lineRule="auto"/>
        <w:ind w:left="732" w:leftChars="0" w:right="0" w:rightChars="0"/>
        <w:jc w:val="left"/>
        <w:rPr>
          <w:b/>
          <w:sz w:val="28"/>
        </w:rPr>
      </w:pPr>
    </w:p>
    <w:p w14:paraId="23AFE586">
      <w:pPr>
        <w:pStyle w:val="7"/>
        <w:spacing w:line="360" w:lineRule="auto"/>
        <w:ind w:left="720" w:leftChars="0" w:firstLine="720" w:firstLineChars="0"/>
        <w:jc w:val="both"/>
        <w:rPr>
          <w:sz w:val="24"/>
          <w:szCs w:val="24"/>
        </w:rPr>
      </w:pPr>
      <w:r>
        <w:rPr>
          <w:rFonts w:hint="default"/>
          <w:sz w:val="24"/>
          <w:szCs w:val="24"/>
        </w:rPr>
        <w:t>The UI module provides a visually appealing and responsive front-end for the system. It includes pages like the welcome screen, donor registration, blood request, and thank-you confirmation. Designed using HTML, CSS, and Tailwind, it ensures intuitive navigation and user-friendly forms. Clear input fields and buttons guide users through the process with ease. Background images and animations enhance visual engagement. This module ensures a positive and interactive experience for all users.</w:t>
      </w:r>
    </w:p>
    <w:p w14:paraId="338C6C7A">
      <w:pPr>
        <w:pStyle w:val="7"/>
        <w:spacing w:before="10"/>
        <w:rPr>
          <w:sz w:val="28"/>
        </w:rPr>
      </w:pPr>
    </w:p>
    <w:p w14:paraId="0347B3FC">
      <w:pPr>
        <w:pStyle w:val="15"/>
        <w:numPr>
          <w:ilvl w:val="1"/>
          <w:numId w:val="5"/>
        </w:numPr>
        <w:tabs>
          <w:tab w:val="left" w:pos="1154"/>
        </w:tabs>
        <w:spacing w:before="0" w:after="0" w:line="240" w:lineRule="auto"/>
        <w:ind w:left="1154" w:right="0" w:hanging="422"/>
        <w:jc w:val="left"/>
        <w:rPr>
          <w:rFonts w:hint="default"/>
          <w:b/>
          <w:sz w:val="28"/>
          <w:lang w:val="en-US"/>
        </w:rPr>
      </w:pPr>
      <w:r>
        <w:rPr>
          <w:rFonts w:hint="default"/>
          <w:b/>
          <w:sz w:val="28"/>
          <w:lang w:val="en-US"/>
        </w:rPr>
        <w:t>Donor Management Module</w:t>
      </w:r>
    </w:p>
    <w:p w14:paraId="6A941B5C">
      <w:pPr>
        <w:pStyle w:val="15"/>
        <w:numPr>
          <w:ilvl w:val="0"/>
          <w:numId w:val="0"/>
        </w:numPr>
        <w:tabs>
          <w:tab w:val="left" w:pos="1154"/>
        </w:tabs>
        <w:spacing w:before="0" w:after="0" w:line="360" w:lineRule="auto"/>
        <w:ind w:left="732" w:leftChars="0" w:right="0" w:rightChars="0"/>
        <w:jc w:val="left"/>
        <w:rPr>
          <w:rFonts w:hint="default"/>
          <w:b w:val="0"/>
          <w:bCs/>
          <w:sz w:val="24"/>
          <w:szCs w:val="24"/>
        </w:rPr>
      </w:pPr>
    </w:p>
    <w:p w14:paraId="3DBA4FEC">
      <w:pPr>
        <w:pStyle w:val="15"/>
        <w:numPr>
          <w:ilvl w:val="0"/>
          <w:numId w:val="0"/>
        </w:numPr>
        <w:tabs>
          <w:tab w:val="left" w:pos="1154"/>
        </w:tabs>
        <w:spacing w:before="0" w:after="0" w:line="360" w:lineRule="auto"/>
        <w:ind w:left="720" w:leftChars="0" w:right="0" w:rightChars="0" w:firstLine="720" w:firstLineChars="0"/>
        <w:jc w:val="both"/>
        <w:rPr>
          <w:b w:val="0"/>
          <w:bCs/>
          <w:sz w:val="24"/>
          <w:szCs w:val="21"/>
        </w:rPr>
      </w:pPr>
      <w:r>
        <w:rPr>
          <w:rFonts w:hint="default"/>
          <w:b w:val="0"/>
          <w:bCs/>
          <w:sz w:val="24"/>
          <w:szCs w:val="21"/>
        </w:rPr>
        <w:t>This module allows individuals to register as blood donors by submitting details like name, age, blood group, and phone number. Validation ensures only eligible and accurate data is accepted (e.g., age ≥ 16, phone number = 10 digits). Submitted data can be stored or used to display donor lists during requests. The design is simple, clean, and user-friendly. It ensures only valid and reliable donors are listed in the system. This module is crucial for building a verified donor database.</w:t>
      </w:r>
    </w:p>
    <w:p w14:paraId="12DCF66B">
      <w:pPr>
        <w:pStyle w:val="7"/>
        <w:rPr>
          <w:sz w:val="28"/>
        </w:rPr>
      </w:pPr>
    </w:p>
    <w:p w14:paraId="738DC814">
      <w:pPr>
        <w:pStyle w:val="7"/>
        <w:spacing w:before="13"/>
        <w:rPr>
          <w:sz w:val="28"/>
        </w:rPr>
      </w:pPr>
    </w:p>
    <w:p w14:paraId="6E31A012">
      <w:pPr>
        <w:pStyle w:val="15"/>
        <w:numPr>
          <w:ilvl w:val="1"/>
          <w:numId w:val="5"/>
        </w:numPr>
        <w:tabs>
          <w:tab w:val="left" w:pos="1151"/>
        </w:tabs>
        <w:spacing w:before="0" w:after="0" w:line="240" w:lineRule="auto"/>
        <w:ind w:left="1151" w:right="0" w:hanging="419"/>
        <w:jc w:val="left"/>
        <w:rPr>
          <w:b/>
          <w:sz w:val="28"/>
        </w:rPr>
      </w:pPr>
      <w:r>
        <w:rPr>
          <w:rFonts w:hint="default"/>
          <w:b/>
          <w:sz w:val="28"/>
          <w:lang w:val="en-US"/>
        </w:rPr>
        <w:t xml:space="preserve">Blood Request Module </w:t>
      </w:r>
    </w:p>
    <w:p w14:paraId="612FFBF8">
      <w:pPr>
        <w:pStyle w:val="15"/>
        <w:numPr>
          <w:ilvl w:val="0"/>
          <w:numId w:val="0"/>
        </w:numPr>
        <w:tabs>
          <w:tab w:val="left" w:pos="1151"/>
        </w:tabs>
        <w:spacing w:before="0" w:after="0" w:line="240" w:lineRule="auto"/>
        <w:ind w:left="732" w:leftChars="0" w:right="0" w:rightChars="0"/>
        <w:jc w:val="left"/>
        <w:rPr>
          <w:rFonts w:hint="default"/>
          <w:b/>
          <w:sz w:val="28"/>
          <w:lang w:val="en-US"/>
        </w:rPr>
      </w:pPr>
      <w:r>
        <w:rPr>
          <w:rFonts w:hint="default"/>
          <w:b/>
          <w:sz w:val="28"/>
          <w:lang w:val="en-US"/>
        </w:rPr>
        <w:t xml:space="preserve">  </w:t>
      </w:r>
    </w:p>
    <w:p w14:paraId="67619B43">
      <w:pPr>
        <w:pStyle w:val="15"/>
        <w:numPr>
          <w:ilvl w:val="0"/>
          <w:numId w:val="0"/>
        </w:numPr>
        <w:tabs>
          <w:tab w:val="left" w:pos="1139"/>
        </w:tabs>
        <w:spacing w:before="0" w:after="0" w:line="360" w:lineRule="auto"/>
        <w:ind w:left="720" w:leftChars="0" w:right="0" w:rightChars="0" w:firstLine="600" w:firstLineChars="250"/>
        <w:jc w:val="both"/>
        <w:rPr>
          <w:rFonts w:hint="default"/>
          <w:b w:val="0"/>
          <w:bCs/>
          <w:sz w:val="24"/>
          <w:szCs w:val="21"/>
          <w:lang w:val="en-US"/>
        </w:rPr>
      </w:pPr>
      <w:r>
        <w:rPr>
          <w:rFonts w:hint="default"/>
          <w:b w:val="0"/>
          <w:bCs/>
          <w:sz w:val="24"/>
          <w:szCs w:val="21"/>
          <w:lang w:val="en-US"/>
        </w:rPr>
        <w:t>The blood request module enables users to search for available donors by selecting a required blood group. It filters the donor list in real time and displays matching donor details including name, age, phone, and blood type. The layout uses a searchable dropdown and a styled result table. If no matches are found, a user-friendly message is displayed. This module ensures quick access to potential donors during emergencies. It is essential for the system’s lifesaving functionality.</w:t>
      </w:r>
    </w:p>
    <w:p w14:paraId="1D1AA765">
      <w:pPr>
        <w:pStyle w:val="15"/>
        <w:numPr>
          <w:ilvl w:val="0"/>
          <w:numId w:val="0"/>
        </w:numPr>
        <w:tabs>
          <w:tab w:val="left" w:pos="1139"/>
        </w:tabs>
        <w:spacing w:before="0" w:after="0" w:line="360" w:lineRule="auto"/>
        <w:ind w:left="720" w:leftChars="0" w:right="0" w:rightChars="0" w:firstLine="600" w:firstLineChars="250"/>
        <w:jc w:val="both"/>
        <w:rPr>
          <w:rFonts w:hint="default"/>
          <w:b w:val="0"/>
          <w:bCs/>
          <w:sz w:val="24"/>
          <w:szCs w:val="21"/>
          <w:lang w:val="en-US"/>
        </w:rPr>
      </w:pPr>
    </w:p>
    <w:p w14:paraId="63A3E697">
      <w:pPr>
        <w:pStyle w:val="15"/>
        <w:numPr>
          <w:ilvl w:val="0"/>
          <w:numId w:val="0"/>
        </w:numPr>
        <w:tabs>
          <w:tab w:val="left" w:pos="1139"/>
        </w:tabs>
        <w:spacing w:before="0" w:after="0" w:line="360" w:lineRule="auto"/>
        <w:ind w:left="720" w:leftChars="0" w:right="0" w:rightChars="0" w:firstLine="600" w:firstLineChars="250"/>
        <w:jc w:val="both"/>
        <w:rPr>
          <w:rFonts w:hint="default"/>
          <w:b w:val="0"/>
          <w:bCs/>
          <w:sz w:val="24"/>
          <w:szCs w:val="21"/>
          <w:lang w:val="en-US"/>
        </w:rPr>
      </w:pPr>
    </w:p>
    <w:p w14:paraId="12E41392">
      <w:pPr>
        <w:pStyle w:val="15"/>
        <w:numPr>
          <w:ilvl w:val="0"/>
          <w:numId w:val="0"/>
        </w:numPr>
        <w:tabs>
          <w:tab w:val="left" w:pos="1139"/>
        </w:tabs>
        <w:spacing w:before="0" w:after="0" w:line="360" w:lineRule="auto"/>
        <w:ind w:left="720" w:leftChars="0" w:right="0" w:rightChars="0" w:firstLine="600" w:firstLineChars="250"/>
        <w:jc w:val="both"/>
        <w:rPr>
          <w:rFonts w:hint="default"/>
          <w:b w:val="0"/>
          <w:bCs/>
          <w:sz w:val="24"/>
          <w:szCs w:val="21"/>
          <w:lang w:val="en-US"/>
        </w:rPr>
      </w:pPr>
    </w:p>
    <w:p w14:paraId="6C7F1E16">
      <w:pPr>
        <w:pStyle w:val="15"/>
        <w:numPr>
          <w:ilvl w:val="0"/>
          <w:numId w:val="0"/>
        </w:numPr>
        <w:tabs>
          <w:tab w:val="left" w:pos="1139"/>
        </w:tabs>
        <w:spacing w:before="0" w:after="0" w:line="360" w:lineRule="auto"/>
        <w:ind w:left="720" w:leftChars="0" w:right="0" w:rightChars="0" w:firstLine="600" w:firstLineChars="250"/>
        <w:jc w:val="both"/>
        <w:rPr>
          <w:rFonts w:hint="default"/>
          <w:b w:val="0"/>
          <w:bCs/>
          <w:sz w:val="24"/>
          <w:szCs w:val="21"/>
          <w:lang w:val="en-US"/>
        </w:rPr>
      </w:pPr>
    </w:p>
    <w:p w14:paraId="690319A5">
      <w:pPr>
        <w:pStyle w:val="15"/>
        <w:numPr>
          <w:ilvl w:val="0"/>
          <w:numId w:val="0"/>
        </w:numPr>
        <w:tabs>
          <w:tab w:val="left" w:pos="1139"/>
        </w:tabs>
        <w:spacing w:before="0" w:after="0" w:line="360" w:lineRule="auto"/>
        <w:ind w:left="720" w:leftChars="0" w:right="0" w:rightChars="0" w:firstLine="600" w:firstLineChars="250"/>
        <w:jc w:val="both"/>
        <w:rPr>
          <w:rFonts w:hint="default"/>
          <w:b w:val="0"/>
          <w:bCs/>
          <w:sz w:val="24"/>
          <w:szCs w:val="21"/>
          <w:lang w:val="en-US"/>
        </w:rPr>
      </w:pPr>
    </w:p>
    <w:p w14:paraId="658DC799">
      <w:pPr>
        <w:pStyle w:val="15"/>
        <w:numPr>
          <w:ilvl w:val="0"/>
          <w:numId w:val="0"/>
        </w:numPr>
        <w:tabs>
          <w:tab w:val="left" w:pos="1139"/>
        </w:tabs>
        <w:spacing w:before="0" w:after="0" w:line="240" w:lineRule="auto"/>
        <w:ind w:right="0" w:rightChars="0" w:firstLine="700" w:firstLineChars="250"/>
        <w:jc w:val="left"/>
        <w:rPr>
          <w:rFonts w:hint="default"/>
          <w:b/>
          <w:sz w:val="28"/>
          <w:lang w:val="en-US"/>
        </w:rPr>
      </w:pPr>
      <w:r>
        <w:rPr>
          <w:rFonts w:hint="default"/>
          <w:b/>
          <w:sz w:val="28"/>
          <w:lang w:val="en-US"/>
        </w:rPr>
        <w:t>4.4 Blood Group Inventory Module</w:t>
      </w:r>
    </w:p>
    <w:p w14:paraId="68238483">
      <w:pPr>
        <w:pStyle w:val="15"/>
        <w:numPr>
          <w:ilvl w:val="0"/>
          <w:numId w:val="0"/>
        </w:numPr>
        <w:tabs>
          <w:tab w:val="left" w:pos="1139"/>
        </w:tabs>
        <w:spacing w:before="0" w:after="0" w:line="240" w:lineRule="auto"/>
        <w:ind w:right="0" w:rightChars="0" w:firstLine="700" w:firstLineChars="250"/>
        <w:jc w:val="left"/>
        <w:rPr>
          <w:rFonts w:hint="default"/>
          <w:b/>
          <w:sz w:val="28"/>
          <w:lang w:val="en-US"/>
        </w:rPr>
      </w:pPr>
    </w:p>
    <w:p w14:paraId="0F85CFC9">
      <w:pPr>
        <w:pStyle w:val="7"/>
        <w:spacing w:line="360" w:lineRule="auto"/>
        <w:ind w:left="720" w:leftChars="0" w:firstLine="720" w:firstLineChars="0"/>
        <w:jc w:val="both"/>
        <w:rPr>
          <w:sz w:val="24"/>
          <w:szCs w:val="22"/>
        </w:rPr>
      </w:pPr>
      <w:r>
        <w:rPr>
          <w:rFonts w:hint="default"/>
          <w:sz w:val="24"/>
          <w:szCs w:val="22"/>
        </w:rPr>
        <w:t>The Blood Group Inventory Module is responsible for managing the availability and stock levels of different blood groups in the system. It maintains a dynamic count of each blood type—such as A+, B+, O-, AB+, etc.—based on donations and requests. When a donor registers, the system adds the donated blood group to the inventory. Conversely, when a blood request is made and matched, the corresponding unit is deducted. This ensures real-time monitoring of blood supply and helps in identifying shortages. The module can also generate alerts when specific blood groups fall below critical levels, assisting in proactive donor outreach. This inventory management enhances efficiency, saves time during emergencies, and improves the reliability of the blood donation process.</w:t>
      </w:r>
    </w:p>
    <w:p w14:paraId="43941620">
      <w:pPr>
        <w:spacing w:after="0" w:line="360" w:lineRule="auto"/>
        <w:jc w:val="both"/>
        <w:rPr>
          <w:sz w:val="28"/>
        </w:rPr>
      </w:pPr>
    </w:p>
    <w:p w14:paraId="5E734145">
      <w:pPr>
        <w:spacing w:after="0" w:line="360" w:lineRule="auto"/>
        <w:jc w:val="both"/>
        <w:rPr>
          <w:rFonts w:hint="default"/>
          <w:b/>
          <w:bCs/>
          <w:sz w:val="28"/>
          <w:lang w:val="en-US"/>
        </w:rPr>
      </w:pPr>
      <w:r>
        <w:rPr>
          <w:rFonts w:hint="default"/>
          <w:sz w:val="28"/>
          <w:lang w:val="en-US"/>
        </w:rPr>
        <w:tab/>
      </w:r>
      <w:r>
        <w:rPr>
          <w:rFonts w:hint="default"/>
          <w:b/>
          <w:bCs/>
          <w:sz w:val="28"/>
          <w:lang w:val="en-US"/>
        </w:rPr>
        <w:t>4.5 Search &amp; Matching Module</w:t>
      </w:r>
    </w:p>
    <w:p w14:paraId="65E09F8C">
      <w:pPr>
        <w:spacing w:after="0" w:line="360" w:lineRule="auto"/>
        <w:jc w:val="both"/>
        <w:rPr>
          <w:rFonts w:hint="default"/>
          <w:b/>
          <w:bCs/>
          <w:sz w:val="28"/>
          <w:lang w:val="en-US"/>
        </w:rPr>
      </w:pPr>
    </w:p>
    <w:p w14:paraId="5B55F4AB">
      <w:pPr>
        <w:spacing w:after="0" w:line="360" w:lineRule="auto"/>
        <w:ind w:left="720" w:leftChars="0" w:firstLine="720" w:firstLineChars="0"/>
        <w:jc w:val="both"/>
        <w:rPr>
          <w:rFonts w:hint="default"/>
          <w:b w:val="0"/>
          <w:bCs w:val="0"/>
          <w:sz w:val="24"/>
          <w:szCs w:val="21"/>
          <w:lang w:val="en-US"/>
        </w:rPr>
        <w:sectPr>
          <w:headerReference r:id="rId35" w:type="default"/>
          <w:footerReference r:id="rId37" w:type="default"/>
          <w:headerReference r:id="rId36" w:type="even"/>
          <w:footerReference r:id="rId38" w:type="even"/>
          <w:pgSz w:w="11930" w:h="16860"/>
          <w:pgMar w:top="1900" w:right="708" w:bottom="2300" w:left="708" w:header="431" w:footer="2117" w:gutter="0"/>
          <w:pgNumType w:start="9"/>
          <w:cols w:space="720" w:num="1"/>
        </w:sectPr>
      </w:pPr>
      <w:r>
        <w:rPr>
          <w:rFonts w:hint="default"/>
          <w:b w:val="0"/>
          <w:bCs w:val="0"/>
          <w:sz w:val="24"/>
          <w:szCs w:val="21"/>
          <w:lang w:val="en-US"/>
        </w:rPr>
        <w:t>The Search &amp; Matching Module plays a critical role in connecting blood seekers with suitable donors. When a user selects a required blood group, this module searches the donor database to find matches based on blood type compatibility. It filters records in real-time to display donor details such as name, age, contact number, and blood group. The matching logic ensures that only active and valid donors are considered, improving the reliability of the system. This feature significantly speeds up the response time during emergencies. Additionally, it provides a user-friendly interface for users to view results in a clear, tabular format. Overall, this module enhances the accessibility and responsiveness of the Blood Donation Management System.</w:t>
      </w:r>
    </w:p>
    <w:p w14:paraId="5506034B">
      <w:pPr>
        <w:pStyle w:val="2"/>
        <w:spacing w:before="184"/>
        <w:ind w:left="1502" w:right="931"/>
        <w:jc w:val="center"/>
      </w:pPr>
      <w:r>
        <w:rPr>
          <w:spacing w:val="-2"/>
        </w:rPr>
        <w:t>IMPLEMENTATION</w:t>
      </w:r>
    </w:p>
    <w:p w14:paraId="31645579">
      <w:pPr>
        <w:pStyle w:val="3"/>
        <w:spacing w:before="185"/>
        <w:ind w:left="732"/>
      </w:pPr>
      <w:r>
        <w:rPr>
          <w:rFonts w:hint="default"/>
          <w:spacing w:val="-2"/>
          <w:lang w:val="en-US"/>
        </w:rPr>
        <w:t xml:space="preserve">INDEX </w:t>
      </w:r>
      <w:r>
        <w:rPr>
          <w:spacing w:val="-2"/>
        </w:rPr>
        <w:t>.HTML</w:t>
      </w:r>
    </w:p>
    <w:p w14:paraId="49317A93">
      <w:pPr>
        <w:pStyle w:val="7"/>
        <w:spacing w:line="360" w:lineRule="auto"/>
        <w:ind w:left="1452" w:right="6179"/>
        <w:rPr>
          <w:rFonts w:hint="default"/>
          <w:sz w:val="24"/>
          <w:lang w:val="en-US"/>
        </w:rPr>
      </w:pPr>
    </w:p>
    <w:p w14:paraId="7949B14C">
      <w:pPr>
        <w:pStyle w:val="7"/>
        <w:spacing w:after="0"/>
        <w:ind w:firstLine="720" w:firstLineChars="0"/>
        <w:rPr>
          <w:rFonts w:hint="default"/>
          <w:sz w:val="24"/>
          <w:lang w:val="en-US"/>
        </w:rPr>
      </w:pPr>
      <w:r>
        <w:rPr>
          <w:rFonts w:hint="default"/>
          <w:sz w:val="24"/>
          <w:lang w:val="en-US"/>
        </w:rPr>
        <w:t>&lt;!DOCTYPE html&gt;</w:t>
      </w:r>
    </w:p>
    <w:p w14:paraId="60466865">
      <w:pPr>
        <w:pStyle w:val="7"/>
        <w:spacing w:after="0"/>
        <w:ind w:firstLine="720" w:firstLineChars="0"/>
        <w:rPr>
          <w:rFonts w:hint="default"/>
          <w:sz w:val="24"/>
          <w:lang w:val="en-US"/>
        </w:rPr>
      </w:pPr>
      <w:r>
        <w:rPr>
          <w:rFonts w:hint="default"/>
          <w:sz w:val="24"/>
          <w:lang w:val="en-US"/>
        </w:rPr>
        <w:t>&lt;html lang="en"&gt;</w:t>
      </w:r>
    </w:p>
    <w:p w14:paraId="2691462E">
      <w:pPr>
        <w:pStyle w:val="7"/>
        <w:spacing w:after="0"/>
        <w:ind w:firstLine="720" w:firstLineChars="0"/>
        <w:rPr>
          <w:rFonts w:hint="default"/>
          <w:sz w:val="24"/>
          <w:lang w:val="en-US"/>
        </w:rPr>
      </w:pPr>
      <w:r>
        <w:rPr>
          <w:rFonts w:hint="default"/>
          <w:sz w:val="24"/>
          <w:lang w:val="en-US"/>
        </w:rPr>
        <w:t>&lt;head&gt;</w:t>
      </w:r>
    </w:p>
    <w:p w14:paraId="241ACB31">
      <w:pPr>
        <w:pStyle w:val="7"/>
        <w:spacing w:after="0"/>
        <w:ind w:firstLine="720" w:firstLineChars="0"/>
        <w:rPr>
          <w:rFonts w:hint="default"/>
          <w:sz w:val="24"/>
          <w:lang w:val="en-US"/>
        </w:rPr>
      </w:pPr>
      <w:r>
        <w:rPr>
          <w:rFonts w:hint="default"/>
          <w:sz w:val="24"/>
          <w:lang w:val="en-US"/>
        </w:rPr>
        <w:t xml:space="preserve">    &lt;meta charset="UTF-8"&gt;</w:t>
      </w:r>
    </w:p>
    <w:p w14:paraId="55548CB7">
      <w:pPr>
        <w:pStyle w:val="7"/>
        <w:spacing w:after="0"/>
        <w:ind w:firstLine="720" w:firstLineChars="0"/>
        <w:rPr>
          <w:rFonts w:hint="default"/>
          <w:sz w:val="24"/>
          <w:lang w:val="en-US"/>
        </w:rPr>
      </w:pPr>
      <w:r>
        <w:rPr>
          <w:rFonts w:hint="default"/>
          <w:sz w:val="24"/>
          <w:lang w:val="en-US"/>
        </w:rPr>
        <w:t xml:space="preserve">    &lt;meta name="viewport" content="width=device-width, initial-scale=1.0"&gt;</w:t>
      </w:r>
    </w:p>
    <w:p w14:paraId="44023B00">
      <w:pPr>
        <w:pStyle w:val="7"/>
        <w:spacing w:after="0"/>
        <w:ind w:firstLine="720" w:firstLineChars="0"/>
        <w:rPr>
          <w:rFonts w:hint="default"/>
          <w:sz w:val="24"/>
          <w:lang w:val="en-US"/>
        </w:rPr>
      </w:pPr>
      <w:r>
        <w:rPr>
          <w:rFonts w:hint="default"/>
          <w:sz w:val="24"/>
          <w:lang w:val="en-US"/>
        </w:rPr>
        <w:t xml:space="preserve">    &lt;title&gt;Blood Donation Management System&lt;/title&gt;</w:t>
      </w:r>
    </w:p>
    <w:p w14:paraId="7A22E37C">
      <w:pPr>
        <w:pStyle w:val="7"/>
        <w:spacing w:after="0"/>
        <w:ind w:firstLine="720" w:firstLineChars="0"/>
        <w:rPr>
          <w:rFonts w:hint="default"/>
          <w:sz w:val="24"/>
          <w:lang w:val="en-US"/>
        </w:rPr>
      </w:pPr>
      <w:r>
        <w:rPr>
          <w:rFonts w:hint="default"/>
          <w:sz w:val="24"/>
          <w:lang w:val="en-US"/>
        </w:rPr>
        <w:t xml:space="preserve">    &lt;style&gt;</w:t>
      </w:r>
    </w:p>
    <w:p w14:paraId="08AEF5C6">
      <w:pPr>
        <w:pStyle w:val="7"/>
        <w:spacing w:after="0"/>
        <w:ind w:firstLine="720" w:firstLineChars="0"/>
        <w:rPr>
          <w:rFonts w:hint="default"/>
          <w:sz w:val="24"/>
          <w:lang w:val="en-US"/>
        </w:rPr>
      </w:pPr>
      <w:r>
        <w:rPr>
          <w:rFonts w:hint="default"/>
          <w:sz w:val="24"/>
          <w:lang w:val="en-US"/>
        </w:rPr>
        <w:t xml:space="preserve">        /* CSS Variables for theming */</w:t>
      </w:r>
    </w:p>
    <w:p w14:paraId="2F52E97A">
      <w:pPr>
        <w:pStyle w:val="7"/>
        <w:spacing w:after="0"/>
        <w:ind w:firstLine="720" w:firstLineChars="0"/>
        <w:rPr>
          <w:rFonts w:hint="default"/>
          <w:sz w:val="24"/>
          <w:lang w:val="en-US"/>
        </w:rPr>
      </w:pPr>
      <w:r>
        <w:rPr>
          <w:rFonts w:hint="default"/>
          <w:sz w:val="24"/>
          <w:lang w:val="en-US"/>
        </w:rPr>
        <w:t xml:space="preserve">        :root {</w:t>
      </w:r>
    </w:p>
    <w:p w14:paraId="52AD13E1">
      <w:pPr>
        <w:pStyle w:val="7"/>
        <w:spacing w:after="0"/>
        <w:ind w:firstLine="720" w:firstLineChars="0"/>
        <w:rPr>
          <w:rFonts w:hint="default"/>
          <w:sz w:val="24"/>
          <w:lang w:val="en-US"/>
        </w:rPr>
      </w:pPr>
      <w:r>
        <w:rPr>
          <w:rFonts w:hint="default"/>
          <w:sz w:val="24"/>
          <w:lang w:val="en-US"/>
        </w:rPr>
        <w:t xml:space="preserve">            --primary-color: #ff0000;</w:t>
      </w:r>
    </w:p>
    <w:p w14:paraId="1BE337B8">
      <w:pPr>
        <w:pStyle w:val="7"/>
        <w:spacing w:after="0"/>
        <w:ind w:firstLine="720" w:firstLineChars="0"/>
        <w:rPr>
          <w:rFonts w:hint="default"/>
          <w:sz w:val="24"/>
          <w:lang w:val="en-US"/>
        </w:rPr>
      </w:pPr>
      <w:r>
        <w:rPr>
          <w:rFonts w:hint="default"/>
          <w:sz w:val="24"/>
          <w:lang w:val="en-US"/>
        </w:rPr>
        <w:t xml:space="preserve">            --primary-dark: #cc0000;</w:t>
      </w:r>
    </w:p>
    <w:p w14:paraId="79A494F2">
      <w:pPr>
        <w:pStyle w:val="7"/>
        <w:spacing w:after="0"/>
        <w:ind w:firstLine="720" w:firstLineChars="0"/>
        <w:rPr>
          <w:rFonts w:hint="default"/>
          <w:sz w:val="24"/>
          <w:lang w:val="en-US"/>
        </w:rPr>
      </w:pPr>
      <w:r>
        <w:rPr>
          <w:rFonts w:hint="default"/>
          <w:sz w:val="24"/>
          <w:lang w:val="en-US"/>
        </w:rPr>
        <w:t xml:space="preserve">            --text-color: #333;</w:t>
      </w:r>
    </w:p>
    <w:p w14:paraId="3D922D8F">
      <w:pPr>
        <w:pStyle w:val="7"/>
        <w:spacing w:after="0"/>
        <w:ind w:firstLine="720" w:firstLineChars="0"/>
        <w:rPr>
          <w:rFonts w:hint="default"/>
          <w:sz w:val="24"/>
          <w:lang w:val="en-US"/>
        </w:rPr>
      </w:pPr>
      <w:r>
        <w:rPr>
          <w:rFonts w:hint="default"/>
          <w:sz w:val="24"/>
          <w:lang w:val="en-US"/>
        </w:rPr>
        <w:t xml:space="preserve">            --container-bg: rgba(255, 255, 255, 0.6);</w:t>
      </w:r>
    </w:p>
    <w:p w14:paraId="75ABF615">
      <w:pPr>
        <w:pStyle w:val="7"/>
        <w:spacing w:after="0"/>
        <w:ind w:firstLine="720" w:firstLineChars="0"/>
        <w:rPr>
          <w:rFonts w:hint="default"/>
          <w:sz w:val="24"/>
          <w:lang w:val="en-US"/>
        </w:rPr>
      </w:pPr>
      <w:r>
        <w:rPr>
          <w:rFonts w:hint="default"/>
          <w:sz w:val="24"/>
          <w:lang w:val="en-US"/>
        </w:rPr>
        <w:t xml:space="preserve">            --animation-timing: cubic-bezier(0.4, 0, 0.2, 1);</w:t>
      </w:r>
    </w:p>
    <w:p w14:paraId="64C20D3F">
      <w:pPr>
        <w:pStyle w:val="7"/>
        <w:spacing w:after="0"/>
        <w:ind w:firstLine="720" w:firstLineChars="0"/>
        <w:rPr>
          <w:rFonts w:hint="default"/>
          <w:sz w:val="24"/>
          <w:lang w:val="en-US"/>
        </w:rPr>
      </w:pPr>
      <w:r>
        <w:rPr>
          <w:rFonts w:hint="default"/>
          <w:sz w:val="24"/>
          <w:lang w:val="en-US"/>
        </w:rPr>
        <w:t xml:space="preserve">            --container-blur: 5px;</w:t>
      </w:r>
    </w:p>
    <w:p w14:paraId="45ABEBA2">
      <w:pPr>
        <w:pStyle w:val="7"/>
        <w:spacing w:after="0"/>
        <w:ind w:firstLine="720" w:firstLineChars="0"/>
        <w:rPr>
          <w:rFonts w:hint="default"/>
          <w:sz w:val="24"/>
          <w:lang w:val="en-US"/>
        </w:rPr>
      </w:pPr>
      <w:r>
        <w:rPr>
          <w:rFonts w:hint="default"/>
          <w:sz w:val="24"/>
          <w:lang w:val="en-US"/>
        </w:rPr>
        <w:t xml:space="preserve">            --shadow-color: rgba(0, 0, 0, 0.1);</w:t>
      </w:r>
    </w:p>
    <w:p w14:paraId="0A9F2F9A">
      <w:pPr>
        <w:pStyle w:val="7"/>
        <w:spacing w:after="0"/>
        <w:ind w:firstLine="720" w:firstLineChars="0"/>
        <w:rPr>
          <w:rFonts w:hint="default"/>
          <w:sz w:val="24"/>
          <w:lang w:val="en-US"/>
        </w:rPr>
      </w:pPr>
      <w:r>
        <w:rPr>
          <w:rFonts w:hint="default"/>
          <w:sz w:val="24"/>
          <w:lang w:val="en-US"/>
        </w:rPr>
        <w:t xml:space="preserve">            --glow-color: rgba(255, 0, 0, 0.2);</w:t>
      </w:r>
    </w:p>
    <w:p w14:paraId="4418A82C">
      <w:pPr>
        <w:pStyle w:val="7"/>
        <w:spacing w:after="0"/>
        <w:ind w:firstLine="720" w:firstLineChars="0"/>
        <w:rPr>
          <w:rFonts w:hint="default"/>
          <w:sz w:val="24"/>
          <w:lang w:val="en-US"/>
        </w:rPr>
      </w:pPr>
      <w:r>
        <w:rPr>
          <w:rFonts w:hint="default"/>
          <w:sz w:val="24"/>
          <w:lang w:val="en-US"/>
        </w:rPr>
        <w:t xml:space="preserve">        }</w:t>
      </w:r>
    </w:p>
    <w:p w14:paraId="4F24C389">
      <w:pPr>
        <w:pStyle w:val="7"/>
        <w:spacing w:after="0"/>
        <w:ind w:firstLine="720" w:firstLineChars="0"/>
        <w:rPr>
          <w:rFonts w:hint="default"/>
          <w:sz w:val="24"/>
          <w:lang w:val="en-US"/>
        </w:rPr>
      </w:pPr>
    </w:p>
    <w:p w14:paraId="6A3E5519">
      <w:pPr>
        <w:pStyle w:val="7"/>
        <w:spacing w:after="0"/>
        <w:ind w:firstLine="720" w:firstLineChars="0"/>
        <w:rPr>
          <w:rFonts w:hint="default"/>
          <w:sz w:val="24"/>
          <w:lang w:val="en-US"/>
        </w:rPr>
      </w:pPr>
      <w:r>
        <w:rPr>
          <w:rFonts w:hint="default"/>
          <w:sz w:val="24"/>
          <w:lang w:val="en-US"/>
        </w:rPr>
        <w:t xml:space="preserve">        /* Dark mode support */</w:t>
      </w:r>
    </w:p>
    <w:p w14:paraId="171866AA">
      <w:pPr>
        <w:pStyle w:val="7"/>
        <w:spacing w:after="0"/>
        <w:ind w:firstLine="720" w:firstLineChars="0"/>
        <w:rPr>
          <w:rFonts w:hint="default"/>
          <w:sz w:val="24"/>
          <w:lang w:val="en-US"/>
        </w:rPr>
      </w:pPr>
      <w:r>
        <w:rPr>
          <w:rFonts w:hint="default"/>
          <w:sz w:val="24"/>
          <w:lang w:val="en-US"/>
        </w:rPr>
        <w:t xml:space="preserve">        @media (prefers-color-scheme: dark) {</w:t>
      </w:r>
    </w:p>
    <w:p w14:paraId="1D3D7B3F">
      <w:pPr>
        <w:pStyle w:val="7"/>
        <w:spacing w:after="0"/>
        <w:ind w:firstLine="720" w:firstLineChars="0"/>
        <w:rPr>
          <w:rFonts w:hint="default"/>
          <w:sz w:val="24"/>
          <w:lang w:val="en-US"/>
        </w:rPr>
      </w:pPr>
      <w:r>
        <w:rPr>
          <w:rFonts w:hint="default"/>
          <w:sz w:val="24"/>
          <w:lang w:val="en-US"/>
        </w:rPr>
        <w:t xml:space="preserve">            :root {</w:t>
      </w:r>
    </w:p>
    <w:p w14:paraId="76EEAB9A">
      <w:pPr>
        <w:pStyle w:val="7"/>
        <w:spacing w:after="0"/>
        <w:ind w:firstLine="720" w:firstLineChars="0"/>
        <w:rPr>
          <w:rFonts w:hint="default"/>
          <w:sz w:val="24"/>
          <w:lang w:val="en-US"/>
        </w:rPr>
      </w:pPr>
      <w:r>
        <w:rPr>
          <w:rFonts w:hint="default"/>
          <w:sz w:val="24"/>
          <w:lang w:val="en-US"/>
        </w:rPr>
        <w:t xml:space="preserve">                --text-color: #fff;</w:t>
      </w:r>
    </w:p>
    <w:p w14:paraId="6DDD31B5">
      <w:pPr>
        <w:pStyle w:val="7"/>
        <w:spacing w:after="0"/>
        <w:ind w:firstLine="720" w:firstLineChars="0"/>
        <w:rPr>
          <w:rFonts w:hint="default"/>
          <w:sz w:val="24"/>
          <w:lang w:val="en-US"/>
        </w:rPr>
      </w:pPr>
      <w:r>
        <w:rPr>
          <w:rFonts w:hint="default"/>
          <w:sz w:val="24"/>
          <w:lang w:val="en-US"/>
        </w:rPr>
        <w:t xml:space="preserve">                --container-bg: rgba(0, 0, 0, 0.6);</w:t>
      </w:r>
    </w:p>
    <w:p w14:paraId="20DAC6B6">
      <w:pPr>
        <w:pStyle w:val="7"/>
        <w:spacing w:after="0"/>
        <w:ind w:firstLine="720" w:firstLineChars="0"/>
        <w:rPr>
          <w:rFonts w:hint="default"/>
          <w:sz w:val="24"/>
          <w:lang w:val="en-US"/>
        </w:rPr>
      </w:pPr>
      <w:r>
        <w:rPr>
          <w:rFonts w:hint="default"/>
          <w:sz w:val="24"/>
          <w:lang w:val="en-US"/>
        </w:rPr>
        <w:t xml:space="preserve">                --shadow-color: rgba(255, 255, 255, 0.1);</w:t>
      </w:r>
    </w:p>
    <w:p w14:paraId="0FB11817">
      <w:pPr>
        <w:pStyle w:val="7"/>
        <w:spacing w:after="0"/>
        <w:ind w:firstLine="720" w:firstLineChars="0"/>
        <w:rPr>
          <w:rFonts w:hint="default"/>
          <w:sz w:val="24"/>
          <w:lang w:val="en-US"/>
        </w:rPr>
      </w:pPr>
      <w:r>
        <w:rPr>
          <w:rFonts w:hint="default"/>
          <w:sz w:val="24"/>
          <w:lang w:val="en-US"/>
        </w:rPr>
        <w:t xml:space="preserve">            }</w:t>
      </w:r>
    </w:p>
    <w:p w14:paraId="48260FEF">
      <w:pPr>
        <w:pStyle w:val="7"/>
        <w:spacing w:after="0"/>
        <w:ind w:firstLine="720" w:firstLineChars="0"/>
        <w:rPr>
          <w:rFonts w:hint="default"/>
          <w:sz w:val="24"/>
          <w:lang w:val="en-US"/>
        </w:rPr>
      </w:pPr>
      <w:r>
        <w:rPr>
          <w:rFonts w:hint="default"/>
          <w:sz w:val="24"/>
          <w:lang w:val="en-US"/>
        </w:rPr>
        <w:t xml:space="preserve">        }</w:t>
      </w:r>
    </w:p>
    <w:p w14:paraId="01BAA293">
      <w:pPr>
        <w:pStyle w:val="7"/>
        <w:spacing w:after="0"/>
        <w:ind w:firstLine="720" w:firstLineChars="0"/>
        <w:rPr>
          <w:rFonts w:hint="default"/>
          <w:sz w:val="24"/>
          <w:lang w:val="en-US"/>
        </w:rPr>
      </w:pPr>
    </w:p>
    <w:p w14:paraId="6D0CC64E">
      <w:pPr>
        <w:pStyle w:val="7"/>
        <w:spacing w:after="0"/>
        <w:ind w:firstLine="720" w:firstLineChars="0"/>
        <w:rPr>
          <w:rFonts w:hint="default"/>
          <w:sz w:val="24"/>
          <w:lang w:val="en-US"/>
        </w:rPr>
      </w:pPr>
      <w:r>
        <w:rPr>
          <w:rFonts w:hint="default"/>
          <w:sz w:val="24"/>
          <w:lang w:val="en-US"/>
        </w:rPr>
        <w:t xml:space="preserve">        /* Universal reset */</w:t>
      </w:r>
    </w:p>
    <w:p w14:paraId="3D5C3BD7">
      <w:pPr>
        <w:pStyle w:val="7"/>
        <w:spacing w:after="0"/>
        <w:ind w:firstLine="720" w:firstLineChars="0"/>
        <w:rPr>
          <w:rFonts w:hint="default"/>
          <w:sz w:val="24"/>
          <w:lang w:val="en-US"/>
        </w:rPr>
      </w:pPr>
      <w:r>
        <w:rPr>
          <w:rFonts w:hint="default"/>
          <w:sz w:val="24"/>
          <w:lang w:val="en-US"/>
        </w:rPr>
        <w:t xml:space="preserve">        * {</w:t>
      </w:r>
    </w:p>
    <w:p w14:paraId="77E64293">
      <w:pPr>
        <w:pStyle w:val="7"/>
        <w:spacing w:after="0"/>
        <w:ind w:firstLine="720" w:firstLineChars="0"/>
        <w:rPr>
          <w:rFonts w:hint="default"/>
          <w:sz w:val="24"/>
          <w:lang w:val="en-US"/>
        </w:rPr>
      </w:pPr>
      <w:r>
        <w:rPr>
          <w:rFonts w:hint="default"/>
          <w:sz w:val="24"/>
          <w:lang w:val="en-US"/>
        </w:rPr>
        <w:t xml:space="preserve">            margin: 0;</w:t>
      </w:r>
    </w:p>
    <w:p w14:paraId="719E8450">
      <w:pPr>
        <w:pStyle w:val="7"/>
        <w:spacing w:after="0"/>
        <w:ind w:firstLine="720" w:firstLineChars="0"/>
        <w:rPr>
          <w:rFonts w:hint="default"/>
          <w:sz w:val="24"/>
          <w:lang w:val="en-US"/>
        </w:rPr>
      </w:pPr>
      <w:r>
        <w:rPr>
          <w:rFonts w:hint="default"/>
          <w:sz w:val="24"/>
          <w:lang w:val="en-US"/>
        </w:rPr>
        <w:t xml:space="preserve">            padding: 0;</w:t>
      </w:r>
    </w:p>
    <w:p w14:paraId="14DDC707">
      <w:pPr>
        <w:pStyle w:val="7"/>
        <w:spacing w:after="0"/>
        <w:ind w:firstLine="720" w:firstLineChars="0"/>
        <w:rPr>
          <w:rFonts w:hint="default"/>
          <w:sz w:val="24"/>
          <w:lang w:val="en-US"/>
        </w:rPr>
      </w:pPr>
      <w:r>
        <w:rPr>
          <w:rFonts w:hint="default"/>
          <w:sz w:val="24"/>
          <w:lang w:val="en-US"/>
        </w:rPr>
        <w:t xml:space="preserve">            box-sizing: border-box;</w:t>
      </w:r>
    </w:p>
    <w:p w14:paraId="5B47A916">
      <w:pPr>
        <w:pStyle w:val="7"/>
        <w:spacing w:after="0"/>
        <w:ind w:firstLine="720" w:firstLineChars="0"/>
        <w:rPr>
          <w:rFonts w:hint="default"/>
          <w:sz w:val="24"/>
          <w:lang w:val="en-US"/>
        </w:rPr>
      </w:pPr>
      <w:r>
        <w:rPr>
          <w:rFonts w:hint="default"/>
          <w:sz w:val="24"/>
          <w:lang w:val="en-US"/>
        </w:rPr>
        <w:t xml:space="preserve">        }</w:t>
      </w:r>
    </w:p>
    <w:p w14:paraId="31DF8A7B">
      <w:pPr>
        <w:pStyle w:val="7"/>
        <w:spacing w:after="0"/>
        <w:ind w:firstLine="720" w:firstLineChars="0"/>
        <w:rPr>
          <w:rFonts w:hint="default"/>
          <w:sz w:val="24"/>
          <w:lang w:val="en-US"/>
        </w:rPr>
      </w:pPr>
    </w:p>
    <w:p w14:paraId="47595D74">
      <w:pPr>
        <w:pStyle w:val="7"/>
        <w:spacing w:after="0"/>
        <w:ind w:firstLine="720" w:firstLineChars="0"/>
        <w:rPr>
          <w:rFonts w:hint="default"/>
          <w:sz w:val="24"/>
          <w:lang w:val="en-US"/>
        </w:rPr>
      </w:pPr>
      <w:r>
        <w:rPr>
          <w:rFonts w:hint="default"/>
          <w:sz w:val="24"/>
          <w:lang w:val="en-US"/>
        </w:rPr>
        <w:t xml:space="preserve">        /* Reduced motion preference */</w:t>
      </w:r>
    </w:p>
    <w:p w14:paraId="2EFFF6D9">
      <w:pPr>
        <w:pStyle w:val="7"/>
        <w:spacing w:after="0"/>
        <w:ind w:firstLine="720" w:firstLineChars="0"/>
        <w:rPr>
          <w:rFonts w:hint="default"/>
          <w:sz w:val="24"/>
          <w:lang w:val="en-US"/>
        </w:rPr>
      </w:pPr>
      <w:r>
        <w:rPr>
          <w:rFonts w:hint="default"/>
          <w:sz w:val="24"/>
          <w:lang w:val="en-US"/>
        </w:rPr>
        <w:t xml:space="preserve">        @media (prefers-reduced-motion: reduce) {</w:t>
      </w:r>
    </w:p>
    <w:p w14:paraId="6D3D1B0B">
      <w:pPr>
        <w:pStyle w:val="7"/>
        <w:spacing w:after="0"/>
        <w:ind w:firstLine="720" w:firstLineChars="0"/>
        <w:rPr>
          <w:rFonts w:hint="default"/>
          <w:sz w:val="24"/>
          <w:lang w:val="en-US"/>
        </w:rPr>
      </w:pPr>
      <w:r>
        <w:rPr>
          <w:rFonts w:hint="default"/>
          <w:sz w:val="24"/>
          <w:lang w:val="en-US"/>
        </w:rPr>
        <w:t xml:space="preserve">            * {</w:t>
      </w:r>
    </w:p>
    <w:p w14:paraId="64E9EEB6">
      <w:pPr>
        <w:pStyle w:val="7"/>
        <w:spacing w:after="0"/>
        <w:ind w:firstLine="720" w:firstLineChars="0"/>
        <w:rPr>
          <w:rFonts w:hint="default"/>
          <w:sz w:val="24"/>
          <w:lang w:val="en-US"/>
        </w:rPr>
      </w:pPr>
      <w:r>
        <w:rPr>
          <w:rFonts w:hint="default"/>
          <w:sz w:val="24"/>
          <w:lang w:val="en-US"/>
        </w:rPr>
        <w:t xml:space="preserve">                animation-duration: 0.01ms !important;</w:t>
      </w:r>
    </w:p>
    <w:p w14:paraId="0E6ACF75">
      <w:pPr>
        <w:pStyle w:val="7"/>
        <w:spacing w:after="0"/>
        <w:ind w:firstLine="720" w:firstLineChars="0"/>
        <w:rPr>
          <w:rFonts w:hint="default"/>
          <w:sz w:val="24"/>
          <w:lang w:val="en-US"/>
        </w:rPr>
      </w:pPr>
      <w:r>
        <w:rPr>
          <w:rFonts w:hint="default"/>
          <w:sz w:val="24"/>
          <w:lang w:val="en-US"/>
        </w:rPr>
        <w:t xml:space="preserve">                animation-iteration-count: 1 !important;</w:t>
      </w:r>
    </w:p>
    <w:p w14:paraId="20D34032">
      <w:pPr>
        <w:pStyle w:val="7"/>
        <w:spacing w:after="0"/>
        <w:ind w:firstLine="720" w:firstLineChars="0"/>
        <w:rPr>
          <w:rFonts w:hint="default"/>
          <w:sz w:val="24"/>
          <w:lang w:val="en-US"/>
        </w:rPr>
      </w:pPr>
      <w:r>
        <w:rPr>
          <w:rFonts w:hint="default"/>
          <w:sz w:val="24"/>
          <w:lang w:val="en-US"/>
        </w:rPr>
        <w:t xml:space="preserve">                transition-duration: 0.01ms !important;</w:t>
      </w:r>
    </w:p>
    <w:p w14:paraId="75C2C1D7">
      <w:pPr>
        <w:pStyle w:val="7"/>
        <w:spacing w:after="0"/>
        <w:ind w:firstLine="720" w:firstLineChars="0"/>
        <w:rPr>
          <w:rFonts w:hint="default"/>
          <w:sz w:val="24"/>
          <w:lang w:val="en-US"/>
        </w:rPr>
      </w:pPr>
      <w:r>
        <w:rPr>
          <w:rFonts w:hint="default"/>
          <w:sz w:val="24"/>
          <w:lang w:val="en-US"/>
        </w:rPr>
        <w:t xml:space="preserve">                scroll-behavior: auto !important;</w:t>
      </w:r>
    </w:p>
    <w:p w14:paraId="302F78BB">
      <w:pPr>
        <w:pStyle w:val="7"/>
        <w:spacing w:after="0"/>
        <w:ind w:firstLine="720" w:firstLineChars="0"/>
        <w:rPr>
          <w:rFonts w:hint="default"/>
          <w:sz w:val="24"/>
          <w:lang w:val="en-US"/>
        </w:rPr>
      </w:pPr>
      <w:r>
        <w:rPr>
          <w:rFonts w:hint="default"/>
          <w:sz w:val="24"/>
          <w:lang w:val="en-US"/>
        </w:rPr>
        <w:t xml:space="preserve">            }</w:t>
      </w:r>
    </w:p>
    <w:p w14:paraId="2E7D80A9">
      <w:pPr>
        <w:pStyle w:val="7"/>
        <w:spacing w:after="0"/>
        <w:ind w:firstLine="720" w:firstLineChars="0"/>
        <w:rPr>
          <w:rFonts w:hint="default"/>
          <w:sz w:val="24"/>
          <w:lang w:val="en-US"/>
        </w:rPr>
      </w:pPr>
      <w:r>
        <w:rPr>
          <w:rFonts w:hint="default"/>
          <w:sz w:val="24"/>
          <w:lang w:val="en-US"/>
        </w:rPr>
        <w:t xml:space="preserve">        }</w:t>
      </w:r>
    </w:p>
    <w:p w14:paraId="08D897FF">
      <w:pPr>
        <w:pStyle w:val="7"/>
        <w:spacing w:after="0"/>
        <w:ind w:firstLine="720" w:firstLineChars="0"/>
        <w:rPr>
          <w:rFonts w:hint="default"/>
          <w:sz w:val="24"/>
          <w:lang w:val="en-US"/>
        </w:rPr>
      </w:pPr>
    </w:p>
    <w:p w14:paraId="45DA109B">
      <w:pPr>
        <w:pStyle w:val="7"/>
        <w:spacing w:after="0"/>
        <w:ind w:firstLine="720" w:firstLineChars="0"/>
        <w:rPr>
          <w:rFonts w:hint="default"/>
          <w:sz w:val="24"/>
          <w:lang w:val="en-US"/>
        </w:rPr>
      </w:pPr>
      <w:r>
        <w:rPr>
          <w:rFonts w:hint="default"/>
          <w:sz w:val="24"/>
          <w:lang w:val="en-US"/>
        </w:rPr>
        <w:t xml:space="preserve">        /* Animations */</w:t>
      </w:r>
    </w:p>
    <w:p w14:paraId="5BB0D964">
      <w:pPr>
        <w:pStyle w:val="7"/>
        <w:spacing w:after="0"/>
        <w:ind w:firstLine="720" w:firstLineChars="0"/>
        <w:rPr>
          <w:rFonts w:hint="default"/>
          <w:sz w:val="24"/>
          <w:lang w:val="en-US"/>
        </w:rPr>
      </w:pPr>
      <w:r>
        <w:rPr>
          <w:rFonts w:hint="default"/>
          <w:sz w:val="24"/>
          <w:lang w:val="en-US"/>
        </w:rPr>
        <w:t xml:space="preserve">        @keyframes fadeIn {</w:t>
      </w:r>
    </w:p>
    <w:p w14:paraId="74C70A2D">
      <w:pPr>
        <w:pStyle w:val="7"/>
        <w:spacing w:after="0"/>
        <w:ind w:firstLine="720" w:firstLineChars="0"/>
        <w:rPr>
          <w:rFonts w:hint="default"/>
          <w:sz w:val="24"/>
          <w:lang w:val="en-US"/>
        </w:rPr>
      </w:pPr>
      <w:r>
        <w:rPr>
          <w:rFonts w:hint="default"/>
          <w:sz w:val="24"/>
          <w:lang w:val="en-US"/>
        </w:rPr>
        <w:t xml:space="preserve">            from {</w:t>
      </w:r>
    </w:p>
    <w:p w14:paraId="1D31022A">
      <w:pPr>
        <w:pStyle w:val="7"/>
        <w:spacing w:after="0"/>
        <w:ind w:firstLine="720" w:firstLineChars="0"/>
        <w:rPr>
          <w:rFonts w:hint="default"/>
          <w:sz w:val="24"/>
          <w:lang w:val="en-US"/>
        </w:rPr>
      </w:pPr>
      <w:r>
        <w:rPr>
          <w:rFonts w:hint="default"/>
          <w:sz w:val="24"/>
          <w:lang w:val="en-US"/>
        </w:rPr>
        <w:t xml:space="preserve">                opacity: 0;</w:t>
      </w:r>
    </w:p>
    <w:p w14:paraId="6E478230">
      <w:pPr>
        <w:pStyle w:val="7"/>
        <w:spacing w:after="0"/>
        <w:ind w:firstLine="720" w:firstLineChars="0"/>
        <w:rPr>
          <w:rFonts w:hint="default"/>
          <w:sz w:val="24"/>
          <w:lang w:val="en-US"/>
        </w:rPr>
      </w:pPr>
      <w:r>
        <w:rPr>
          <w:rFonts w:hint="default"/>
          <w:sz w:val="24"/>
          <w:lang w:val="en-US"/>
        </w:rPr>
        <w:t xml:space="preserve">                transform: translateY(calc(-20px * var(--direction, 1)));</w:t>
      </w:r>
    </w:p>
    <w:p w14:paraId="4D45F34A">
      <w:pPr>
        <w:pStyle w:val="7"/>
        <w:spacing w:after="0"/>
        <w:ind w:firstLine="720" w:firstLineChars="0"/>
        <w:rPr>
          <w:rFonts w:hint="default"/>
          <w:sz w:val="24"/>
          <w:lang w:val="en-US"/>
        </w:rPr>
      </w:pPr>
      <w:r>
        <w:rPr>
          <w:rFonts w:hint="default"/>
          <w:sz w:val="24"/>
          <w:lang w:val="en-US"/>
        </w:rPr>
        <w:t xml:space="preserve">            }</w:t>
      </w:r>
    </w:p>
    <w:p w14:paraId="54178A42">
      <w:pPr>
        <w:pStyle w:val="7"/>
        <w:spacing w:after="0"/>
        <w:ind w:firstLine="720" w:firstLineChars="0"/>
        <w:rPr>
          <w:rFonts w:hint="default"/>
          <w:sz w:val="24"/>
          <w:lang w:val="en-US"/>
        </w:rPr>
      </w:pPr>
      <w:r>
        <w:rPr>
          <w:rFonts w:hint="default"/>
          <w:sz w:val="24"/>
          <w:lang w:val="en-US"/>
        </w:rPr>
        <w:t xml:space="preserve">            to {</w:t>
      </w:r>
    </w:p>
    <w:p w14:paraId="00676E0B">
      <w:pPr>
        <w:pStyle w:val="7"/>
        <w:spacing w:after="0"/>
        <w:ind w:firstLine="720" w:firstLineChars="0"/>
        <w:rPr>
          <w:rFonts w:hint="default"/>
          <w:sz w:val="24"/>
          <w:lang w:val="en-US"/>
        </w:rPr>
      </w:pPr>
      <w:r>
        <w:rPr>
          <w:rFonts w:hint="default"/>
          <w:sz w:val="24"/>
          <w:lang w:val="en-US"/>
        </w:rPr>
        <w:t xml:space="preserve">                opacity: 1;</w:t>
      </w:r>
    </w:p>
    <w:p w14:paraId="4A915652">
      <w:pPr>
        <w:pStyle w:val="7"/>
        <w:spacing w:after="0"/>
        <w:ind w:firstLine="720" w:firstLineChars="0"/>
        <w:rPr>
          <w:rFonts w:hint="default"/>
          <w:sz w:val="24"/>
          <w:lang w:val="en-US"/>
        </w:rPr>
      </w:pPr>
      <w:r>
        <w:rPr>
          <w:rFonts w:hint="default"/>
          <w:sz w:val="24"/>
          <w:lang w:val="en-US"/>
        </w:rPr>
        <w:t xml:space="preserve">                transform: translateY(0);</w:t>
      </w:r>
    </w:p>
    <w:p w14:paraId="21EE1D01">
      <w:pPr>
        <w:pStyle w:val="7"/>
        <w:spacing w:after="0"/>
        <w:ind w:firstLine="720" w:firstLineChars="0"/>
        <w:rPr>
          <w:rFonts w:hint="default"/>
          <w:sz w:val="24"/>
          <w:lang w:val="en-US"/>
        </w:rPr>
      </w:pPr>
      <w:r>
        <w:rPr>
          <w:rFonts w:hint="default"/>
          <w:sz w:val="24"/>
          <w:lang w:val="en-US"/>
        </w:rPr>
        <w:t xml:space="preserve">            }</w:t>
      </w:r>
    </w:p>
    <w:p w14:paraId="2F1912DB">
      <w:pPr>
        <w:pStyle w:val="7"/>
        <w:spacing w:after="0"/>
        <w:ind w:firstLine="720" w:firstLineChars="0"/>
        <w:rPr>
          <w:rFonts w:hint="default"/>
          <w:sz w:val="24"/>
          <w:lang w:val="en-US"/>
        </w:rPr>
      </w:pPr>
      <w:r>
        <w:rPr>
          <w:rFonts w:hint="default"/>
          <w:sz w:val="24"/>
          <w:lang w:val="en-US"/>
        </w:rPr>
        <w:t xml:space="preserve">        }</w:t>
      </w:r>
    </w:p>
    <w:p w14:paraId="6350C973">
      <w:pPr>
        <w:pStyle w:val="7"/>
        <w:spacing w:after="0"/>
        <w:ind w:firstLine="720" w:firstLineChars="0"/>
        <w:rPr>
          <w:rFonts w:hint="default"/>
          <w:sz w:val="24"/>
          <w:lang w:val="en-US"/>
        </w:rPr>
      </w:pPr>
    </w:p>
    <w:p w14:paraId="1A93B5D8">
      <w:pPr>
        <w:pStyle w:val="7"/>
        <w:spacing w:after="0"/>
        <w:ind w:firstLine="720" w:firstLineChars="0"/>
        <w:rPr>
          <w:rFonts w:hint="default"/>
          <w:sz w:val="24"/>
          <w:lang w:val="en-US"/>
        </w:rPr>
      </w:pPr>
      <w:r>
        <w:rPr>
          <w:rFonts w:hint="default"/>
          <w:sz w:val="24"/>
          <w:lang w:val="en-US"/>
        </w:rPr>
        <w:t xml:space="preserve">        @keyframes slideIn {</w:t>
      </w:r>
    </w:p>
    <w:p w14:paraId="2D432818">
      <w:pPr>
        <w:pStyle w:val="7"/>
        <w:spacing w:after="0"/>
        <w:ind w:firstLine="720" w:firstLineChars="0"/>
        <w:rPr>
          <w:rFonts w:hint="default"/>
          <w:sz w:val="24"/>
          <w:lang w:val="en-US"/>
        </w:rPr>
      </w:pPr>
      <w:r>
        <w:rPr>
          <w:rFonts w:hint="default"/>
          <w:sz w:val="24"/>
          <w:lang w:val="en-US"/>
        </w:rPr>
        <w:t xml:space="preserve">            from {</w:t>
      </w:r>
    </w:p>
    <w:p w14:paraId="56107E16">
      <w:pPr>
        <w:pStyle w:val="7"/>
        <w:spacing w:after="0"/>
        <w:ind w:firstLine="720" w:firstLineChars="0"/>
        <w:rPr>
          <w:rFonts w:hint="default"/>
          <w:sz w:val="24"/>
          <w:lang w:val="en-US"/>
        </w:rPr>
      </w:pPr>
      <w:r>
        <w:rPr>
          <w:rFonts w:hint="default"/>
          <w:sz w:val="24"/>
          <w:lang w:val="en-US"/>
        </w:rPr>
        <w:t xml:space="preserve">                transform: translateX(-100%);</w:t>
      </w:r>
    </w:p>
    <w:p w14:paraId="30B5804A">
      <w:pPr>
        <w:pStyle w:val="7"/>
        <w:spacing w:after="0"/>
        <w:ind w:firstLine="720" w:firstLineChars="0"/>
        <w:rPr>
          <w:rFonts w:hint="default"/>
          <w:sz w:val="24"/>
          <w:lang w:val="en-US"/>
        </w:rPr>
      </w:pPr>
      <w:r>
        <w:rPr>
          <w:rFonts w:hint="default"/>
          <w:sz w:val="24"/>
          <w:lang w:val="en-US"/>
        </w:rPr>
        <w:t xml:space="preserve">                opacity: 0;</w:t>
      </w:r>
    </w:p>
    <w:p w14:paraId="6E7D6264">
      <w:pPr>
        <w:pStyle w:val="7"/>
        <w:spacing w:after="0"/>
        <w:ind w:firstLine="720" w:firstLineChars="0"/>
        <w:rPr>
          <w:rFonts w:hint="default"/>
          <w:sz w:val="24"/>
          <w:lang w:val="en-US"/>
        </w:rPr>
      </w:pPr>
      <w:r>
        <w:rPr>
          <w:rFonts w:hint="default"/>
          <w:sz w:val="24"/>
          <w:lang w:val="en-US"/>
        </w:rPr>
        <w:t xml:space="preserve">            }</w:t>
      </w:r>
    </w:p>
    <w:p w14:paraId="54DF69D2">
      <w:pPr>
        <w:pStyle w:val="7"/>
        <w:spacing w:after="0"/>
        <w:ind w:firstLine="720" w:firstLineChars="0"/>
        <w:rPr>
          <w:rFonts w:hint="default"/>
          <w:sz w:val="24"/>
          <w:lang w:val="en-US"/>
        </w:rPr>
      </w:pPr>
      <w:r>
        <w:rPr>
          <w:rFonts w:hint="default"/>
          <w:sz w:val="24"/>
          <w:lang w:val="en-US"/>
        </w:rPr>
        <w:t xml:space="preserve">            to {</w:t>
      </w:r>
    </w:p>
    <w:p w14:paraId="7BFE45BB">
      <w:pPr>
        <w:pStyle w:val="7"/>
        <w:spacing w:after="0"/>
        <w:ind w:firstLine="720" w:firstLineChars="0"/>
        <w:rPr>
          <w:rFonts w:hint="default"/>
          <w:sz w:val="24"/>
          <w:lang w:val="en-US"/>
        </w:rPr>
      </w:pPr>
      <w:r>
        <w:rPr>
          <w:rFonts w:hint="default"/>
          <w:sz w:val="24"/>
          <w:lang w:val="en-US"/>
        </w:rPr>
        <w:t xml:space="preserve">                transform: translateX(0);</w:t>
      </w:r>
    </w:p>
    <w:p w14:paraId="2CEF72D5">
      <w:pPr>
        <w:pStyle w:val="7"/>
        <w:spacing w:after="0"/>
        <w:ind w:firstLine="720" w:firstLineChars="0"/>
        <w:rPr>
          <w:rFonts w:hint="default"/>
          <w:sz w:val="24"/>
          <w:lang w:val="en-US"/>
        </w:rPr>
      </w:pPr>
      <w:r>
        <w:rPr>
          <w:rFonts w:hint="default"/>
          <w:sz w:val="24"/>
          <w:lang w:val="en-US"/>
        </w:rPr>
        <w:t xml:space="preserve">                opacity: 1;</w:t>
      </w:r>
    </w:p>
    <w:p w14:paraId="03E85E47">
      <w:pPr>
        <w:pStyle w:val="7"/>
        <w:spacing w:after="0"/>
        <w:ind w:firstLine="720" w:firstLineChars="0"/>
        <w:rPr>
          <w:rFonts w:hint="default"/>
          <w:sz w:val="24"/>
          <w:lang w:val="en-US"/>
        </w:rPr>
      </w:pPr>
      <w:r>
        <w:rPr>
          <w:rFonts w:hint="default"/>
          <w:sz w:val="24"/>
          <w:lang w:val="en-US"/>
        </w:rPr>
        <w:t xml:space="preserve">            }</w:t>
      </w:r>
    </w:p>
    <w:p w14:paraId="0503DA82">
      <w:pPr>
        <w:pStyle w:val="7"/>
        <w:spacing w:after="0"/>
        <w:ind w:firstLine="720" w:firstLineChars="0"/>
        <w:rPr>
          <w:rFonts w:hint="default"/>
          <w:sz w:val="24"/>
          <w:lang w:val="en-US"/>
        </w:rPr>
      </w:pPr>
      <w:r>
        <w:rPr>
          <w:rFonts w:hint="default"/>
          <w:sz w:val="24"/>
          <w:lang w:val="en-US"/>
        </w:rPr>
        <w:t xml:space="preserve">        }</w:t>
      </w:r>
    </w:p>
    <w:p w14:paraId="37DA4015">
      <w:pPr>
        <w:pStyle w:val="7"/>
        <w:spacing w:after="0"/>
        <w:ind w:firstLine="720" w:firstLineChars="0"/>
        <w:rPr>
          <w:rFonts w:hint="default"/>
          <w:sz w:val="24"/>
          <w:lang w:val="en-US"/>
        </w:rPr>
      </w:pPr>
    </w:p>
    <w:p w14:paraId="4AF3CA23">
      <w:pPr>
        <w:pStyle w:val="7"/>
        <w:spacing w:after="0"/>
        <w:ind w:firstLine="720" w:firstLineChars="0"/>
        <w:rPr>
          <w:rFonts w:hint="default"/>
          <w:sz w:val="24"/>
          <w:lang w:val="en-US"/>
        </w:rPr>
      </w:pPr>
      <w:r>
        <w:rPr>
          <w:rFonts w:hint="default"/>
          <w:sz w:val="24"/>
          <w:lang w:val="en-US"/>
        </w:rPr>
        <w:t xml:space="preserve">        @keyframes pulse {</w:t>
      </w:r>
    </w:p>
    <w:p w14:paraId="7DCB743D">
      <w:pPr>
        <w:pStyle w:val="7"/>
        <w:spacing w:after="0"/>
        <w:ind w:firstLine="720" w:firstLineChars="0"/>
        <w:rPr>
          <w:rFonts w:hint="default"/>
          <w:sz w:val="24"/>
          <w:lang w:val="en-US"/>
        </w:rPr>
      </w:pPr>
      <w:r>
        <w:rPr>
          <w:rFonts w:hint="default"/>
          <w:sz w:val="24"/>
          <w:lang w:val="en-US"/>
        </w:rPr>
        <w:t xml:space="preserve">            0%, 100% { transform: scale(1); }</w:t>
      </w:r>
    </w:p>
    <w:p w14:paraId="0C3A1E4E">
      <w:pPr>
        <w:pStyle w:val="7"/>
        <w:spacing w:after="0"/>
        <w:ind w:firstLine="720" w:firstLineChars="0"/>
        <w:rPr>
          <w:rFonts w:hint="default"/>
          <w:sz w:val="24"/>
          <w:lang w:val="en-US"/>
        </w:rPr>
      </w:pPr>
      <w:r>
        <w:rPr>
          <w:rFonts w:hint="default"/>
          <w:sz w:val="24"/>
          <w:lang w:val="en-US"/>
        </w:rPr>
        <w:t xml:space="preserve">            50% { transform: scale(1.05); }</w:t>
      </w:r>
    </w:p>
    <w:p w14:paraId="7DCEEA17">
      <w:pPr>
        <w:pStyle w:val="7"/>
        <w:spacing w:after="0"/>
        <w:ind w:firstLine="720" w:firstLineChars="0"/>
        <w:rPr>
          <w:rFonts w:hint="default"/>
          <w:sz w:val="24"/>
          <w:lang w:val="en-US"/>
        </w:rPr>
      </w:pPr>
      <w:r>
        <w:rPr>
          <w:rFonts w:hint="default"/>
          <w:sz w:val="24"/>
          <w:lang w:val="en-US"/>
        </w:rPr>
        <w:t xml:space="preserve">        }</w:t>
      </w:r>
    </w:p>
    <w:p w14:paraId="11DFCA12">
      <w:pPr>
        <w:pStyle w:val="7"/>
        <w:spacing w:after="0"/>
        <w:ind w:firstLine="720" w:firstLineChars="0"/>
        <w:rPr>
          <w:rFonts w:hint="default"/>
          <w:sz w:val="24"/>
          <w:lang w:val="en-US"/>
        </w:rPr>
      </w:pPr>
    </w:p>
    <w:p w14:paraId="50486F71">
      <w:pPr>
        <w:pStyle w:val="7"/>
        <w:spacing w:after="0"/>
        <w:ind w:firstLine="720" w:firstLineChars="0"/>
        <w:rPr>
          <w:rFonts w:hint="default"/>
          <w:sz w:val="24"/>
          <w:lang w:val="en-US"/>
        </w:rPr>
      </w:pPr>
      <w:r>
        <w:rPr>
          <w:rFonts w:hint="default"/>
          <w:sz w:val="24"/>
          <w:lang w:val="en-US"/>
        </w:rPr>
        <w:t xml:space="preserve">        @keyframes containerGlow {</w:t>
      </w:r>
    </w:p>
    <w:p w14:paraId="6D45CAE8">
      <w:pPr>
        <w:pStyle w:val="7"/>
        <w:spacing w:after="0"/>
        <w:ind w:firstLine="720" w:firstLineChars="0"/>
        <w:rPr>
          <w:rFonts w:hint="default"/>
          <w:sz w:val="24"/>
          <w:lang w:val="en-US"/>
        </w:rPr>
      </w:pPr>
      <w:r>
        <w:rPr>
          <w:rFonts w:hint="default"/>
          <w:sz w:val="24"/>
          <w:lang w:val="en-US"/>
        </w:rPr>
        <w:t xml:space="preserve">            0%, 100% { box-shadow: 0 0 10px var(--glow-color); }</w:t>
      </w:r>
    </w:p>
    <w:p w14:paraId="5384C0C6">
      <w:pPr>
        <w:pStyle w:val="7"/>
        <w:spacing w:after="0"/>
        <w:ind w:firstLine="720" w:firstLineChars="0"/>
        <w:rPr>
          <w:rFonts w:hint="default"/>
          <w:sz w:val="24"/>
          <w:lang w:val="en-US"/>
        </w:rPr>
      </w:pPr>
      <w:r>
        <w:rPr>
          <w:rFonts w:hint="default"/>
          <w:sz w:val="24"/>
          <w:lang w:val="en-US"/>
        </w:rPr>
        <w:t xml:space="preserve">            50% { box-shadow: 0 0 20px var(--glow-color); }</w:t>
      </w:r>
    </w:p>
    <w:p w14:paraId="20BBED1B">
      <w:pPr>
        <w:pStyle w:val="7"/>
        <w:spacing w:after="0"/>
        <w:ind w:firstLine="720" w:firstLineChars="0"/>
        <w:rPr>
          <w:rFonts w:hint="default"/>
          <w:sz w:val="24"/>
          <w:lang w:val="en-US"/>
        </w:rPr>
      </w:pPr>
      <w:r>
        <w:rPr>
          <w:rFonts w:hint="default"/>
          <w:sz w:val="24"/>
          <w:lang w:val="en-US"/>
        </w:rPr>
        <w:t xml:space="preserve">        }</w:t>
      </w:r>
    </w:p>
    <w:p w14:paraId="7857F42E">
      <w:pPr>
        <w:pStyle w:val="7"/>
        <w:spacing w:after="0"/>
        <w:ind w:firstLine="720" w:firstLineChars="0"/>
        <w:rPr>
          <w:rFonts w:hint="default"/>
          <w:sz w:val="24"/>
          <w:lang w:val="en-US"/>
        </w:rPr>
      </w:pPr>
    </w:p>
    <w:p w14:paraId="0C451927">
      <w:pPr>
        <w:pStyle w:val="7"/>
        <w:spacing w:after="0"/>
        <w:ind w:firstLine="720" w:firstLineChars="0"/>
        <w:rPr>
          <w:rFonts w:hint="default"/>
          <w:sz w:val="24"/>
          <w:lang w:val="en-US"/>
        </w:rPr>
      </w:pPr>
      <w:r>
        <w:rPr>
          <w:rFonts w:hint="default"/>
          <w:sz w:val="24"/>
          <w:lang w:val="en-US"/>
        </w:rPr>
        <w:t xml:space="preserve">        /* Base styles */</w:t>
      </w:r>
    </w:p>
    <w:p w14:paraId="012335F0">
      <w:pPr>
        <w:pStyle w:val="7"/>
        <w:spacing w:after="0"/>
        <w:ind w:firstLine="720" w:firstLineChars="0"/>
        <w:rPr>
          <w:rFonts w:hint="default"/>
          <w:sz w:val="24"/>
          <w:lang w:val="en-US"/>
        </w:rPr>
      </w:pPr>
      <w:r>
        <w:rPr>
          <w:rFonts w:hint="default"/>
          <w:sz w:val="24"/>
          <w:lang w:val="en-US"/>
        </w:rPr>
        <w:t xml:space="preserve">        body {</w:t>
      </w:r>
    </w:p>
    <w:p w14:paraId="29418D2C">
      <w:pPr>
        <w:pStyle w:val="7"/>
        <w:spacing w:after="0"/>
        <w:ind w:firstLine="720" w:firstLineChars="0"/>
        <w:rPr>
          <w:rFonts w:hint="default"/>
          <w:sz w:val="24"/>
          <w:lang w:val="en-US"/>
        </w:rPr>
      </w:pPr>
      <w:r>
        <w:rPr>
          <w:rFonts w:hint="default"/>
          <w:sz w:val="24"/>
          <w:lang w:val="en-US"/>
        </w:rPr>
        <w:t xml:space="preserve">            min-height: 100vh;</w:t>
      </w:r>
    </w:p>
    <w:p w14:paraId="4F32A7F0">
      <w:pPr>
        <w:pStyle w:val="7"/>
        <w:spacing w:after="0"/>
        <w:ind w:firstLine="720" w:firstLineChars="0"/>
        <w:rPr>
          <w:rFonts w:hint="default"/>
          <w:sz w:val="24"/>
          <w:lang w:val="en-US"/>
        </w:rPr>
      </w:pPr>
      <w:r>
        <w:rPr>
          <w:rFonts w:hint="default"/>
          <w:sz w:val="24"/>
          <w:lang w:val="en-US"/>
        </w:rPr>
        <w:t xml:space="preserve">            min-height: 100dvh;</w:t>
      </w:r>
    </w:p>
    <w:p w14:paraId="163F1AF3">
      <w:pPr>
        <w:pStyle w:val="7"/>
        <w:spacing w:after="0"/>
        <w:ind w:firstLine="720" w:firstLineChars="0"/>
        <w:rPr>
          <w:rFonts w:hint="default"/>
          <w:sz w:val="24"/>
          <w:lang w:val="en-US"/>
        </w:rPr>
      </w:pPr>
      <w:r>
        <w:rPr>
          <w:rFonts w:hint="default"/>
          <w:sz w:val="24"/>
          <w:lang w:val="en-US"/>
        </w:rPr>
        <w:t xml:space="preserve">            background-image: url('images/blood-bg.jpg');</w:t>
      </w:r>
    </w:p>
    <w:p w14:paraId="498569E1">
      <w:pPr>
        <w:pStyle w:val="7"/>
        <w:spacing w:after="0"/>
        <w:ind w:firstLine="720" w:firstLineChars="0"/>
        <w:rPr>
          <w:rFonts w:hint="default"/>
          <w:sz w:val="24"/>
          <w:lang w:val="en-US"/>
        </w:rPr>
      </w:pPr>
      <w:r>
        <w:rPr>
          <w:rFonts w:hint="default"/>
          <w:sz w:val="24"/>
          <w:lang w:val="en-US"/>
        </w:rPr>
        <w:t xml:space="preserve">            background-size: cover;</w:t>
      </w:r>
    </w:p>
    <w:p w14:paraId="4FDFF140">
      <w:pPr>
        <w:pStyle w:val="7"/>
        <w:spacing w:after="0"/>
        <w:ind w:firstLine="720" w:firstLineChars="0"/>
        <w:rPr>
          <w:rFonts w:hint="default"/>
          <w:sz w:val="24"/>
          <w:lang w:val="en-US"/>
        </w:rPr>
      </w:pPr>
      <w:r>
        <w:rPr>
          <w:rFonts w:hint="default"/>
          <w:sz w:val="24"/>
          <w:lang w:val="en-US"/>
        </w:rPr>
        <w:t xml:space="preserve">            background-position: center;</w:t>
      </w:r>
    </w:p>
    <w:p w14:paraId="053FDBA8">
      <w:pPr>
        <w:pStyle w:val="7"/>
        <w:spacing w:after="0"/>
        <w:ind w:firstLine="720" w:firstLineChars="0"/>
        <w:rPr>
          <w:rFonts w:hint="default"/>
          <w:sz w:val="24"/>
          <w:lang w:val="en-US"/>
        </w:rPr>
      </w:pPr>
      <w:r>
        <w:rPr>
          <w:rFonts w:hint="default"/>
          <w:sz w:val="24"/>
          <w:lang w:val="en-US"/>
        </w:rPr>
        <w:t xml:space="preserve">            background-attachment: fixed;</w:t>
      </w:r>
    </w:p>
    <w:p w14:paraId="4C5F5BBE">
      <w:pPr>
        <w:pStyle w:val="7"/>
        <w:spacing w:after="0"/>
        <w:ind w:firstLine="720" w:firstLineChars="0"/>
        <w:rPr>
          <w:rFonts w:hint="default"/>
          <w:sz w:val="24"/>
          <w:lang w:val="en-US"/>
        </w:rPr>
      </w:pPr>
      <w:r>
        <w:rPr>
          <w:rFonts w:hint="default"/>
          <w:sz w:val="24"/>
          <w:lang w:val="en-US"/>
        </w:rPr>
        <w:t xml:space="preserve">            display: grid;</w:t>
      </w:r>
    </w:p>
    <w:p w14:paraId="196DCAF4">
      <w:pPr>
        <w:pStyle w:val="7"/>
        <w:spacing w:after="0"/>
        <w:ind w:firstLine="720" w:firstLineChars="0"/>
        <w:rPr>
          <w:rFonts w:hint="default"/>
          <w:sz w:val="24"/>
          <w:lang w:val="en-US"/>
        </w:rPr>
      </w:pPr>
      <w:r>
        <w:rPr>
          <w:rFonts w:hint="default"/>
          <w:sz w:val="24"/>
          <w:lang w:val="en-US"/>
        </w:rPr>
        <w:t xml:space="preserve">            place-items: center;</w:t>
      </w:r>
    </w:p>
    <w:p w14:paraId="536827AD">
      <w:pPr>
        <w:pStyle w:val="7"/>
        <w:spacing w:after="0"/>
        <w:ind w:firstLine="720" w:firstLineChars="0"/>
        <w:rPr>
          <w:rFonts w:hint="default"/>
          <w:sz w:val="24"/>
          <w:lang w:val="en-US"/>
        </w:rPr>
      </w:pPr>
      <w:r>
        <w:rPr>
          <w:rFonts w:hint="default"/>
          <w:sz w:val="24"/>
          <w:lang w:val="en-US"/>
        </w:rPr>
        <w:t xml:space="preserve">            font-family: system-ui, -apple-system, sans-serif;</w:t>
      </w:r>
    </w:p>
    <w:p w14:paraId="0FFE5931">
      <w:pPr>
        <w:pStyle w:val="7"/>
        <w:spacing w:after="0"/>
        <w:ind w:firstLine="720" w:firstLineChars="0"/>
        <w:rPr>
          <w:rFonts w:hint="default"/>
          <w:sz w:val="24"/>
          <w:lang w:val="en-US"/>
        </w:rPr>
      </w:pPr>
      <w:r>
        <w:rPr>
          <w:rFonts w:hint="default"/>
          <w:sz w:val="24"/>
          <w:lang w:val="en-US"/>
        </w:rPr>
        <w:t xml:space="preserve">            overflow-x: hidden;</w:t>
      </w:r>
    </w:p>
    <w:p w14:paraId="2C963369">
      <w:pPr>
        <w:pStyle w:val="7"/>
        <w:spacing w:after="0"/>
        <w:ind w:firstLine="720" w:firstLineChars="0"/>
        <w:rPr>
          <w:rFonts w:hint="default"/>
          <w:sz w:val="24"/>
          <w:lang w:val="en-US"/>
        </w:rPr>
      </w:pPr>
      <w:r>
        <w:rPr>
          <w:rFonts w:hint="default"/>
          <w:sz w:val="24"/>
          <w:lang w:val="en-US"/>
        </w:rPr>
        <w:t xml:space="preserve">            position: relative;</w:t>
      </w:r>
    </w:p>
    <w:p w14:paraId="705C0980">
      <w:pPr>
        <w:pStyle w:val="7"/>
        <w:spacing w:after="0"/>
        <w:ind w:firstLine="720" w:firstLineChars="0"/>
        <w:rPr>
          <w:rFonts w:hint="default"/>
          <w:sz w:val="24"/>
          <w:lang w:val="en-US"/>
        </w:rPr>
      </w:pPr>
      <w:r>
        <w:rPr>
          <w:rFonts w:hint="default"/>
          <w:sz w:val="24"/>
          <w:lang w:val="en-US"/>
        </w:rPr>
        <w:t xml:space="preserve">        }</w:t>
      </w:r>
    </w:p>
    <w:p w14:paraId="38E5DD7F">
      <w:pPr>
        <w:pStyle w:val="7"/>
        <w:spacing w:after="0"/>
        <w:ind w:firstLine="720" w:firstLineChars="0"/>
        <w:rPr>
          <w:rFonts w:hint="default"/>
          <w:sz w:val="24"/>
          <w:lang w:val="en-US"/>
        </w:rPr>
      </w:pPr>
    </w:p>
    <w:p w14:paraId="6B6B2A4D">
      <w:pPr>
        <w:pStyle w:val="7"/>
        <w:spacing w:after="0"/>
        <w:ind w:firstLine="720" w:firstLineChars="0"/>
        <w:rPr>
          <w:rFonts w:hint="default"/>
          <w:sz w:val="24"/>
          <w:lang w:val="en-US"/>
        </w:rPr>
      </w:pPr>
      <w:r>
        <w:rPr>
          <w:rFonts w:hint="default"/>
          <w:sz w:val="24"/>
          <w:lang w:val="en-US"/>
        </w:rPr>
        <w:t xml:space="preserve">        /* Container styles */</w:t>
      </w:r>
    </w:p>
    <w:p w14:paraId="70C5674E">
      <w:pPr>
        <w:pStyle w:val="7"/>
        <w:spacing w:after="0"/>
        <w:ind w:firstLine="720" w:firstLineChars="0"/>
        <w:rPr>
          <w:rFonts w:hint="default"/>
          <w:sz w:val="24"/>
          <w:lang w:val="en-US"/>
        </w:rPr>
      </w:pPr>
      <w:r>
        <w:rPr>
          <w:rFonts w:hint="default"/>
          <w:sz w:val="24"/>
          <w:lang w:val="en-US"/>
        </w:rPr>
        <w:t xml:space="preserve">        .container {</w:t>
      </w:r>
    </w:p>
    <w:p w14:paraId="574F3F7E">
      <w:pPr>
        <w:pStyle w:val="7"/>
        <w:spacing w:after="0"/>
        <w:ind w:firstLine="720" w:firstLineChars="0"/>
        <w:rPr>
          <w:rFonts w:hint="default"/>
          <w:sz w:val="24"/>
          <w:lang w:val="en-US"/>
        </w:rPr>
      </w:pPr>
      <w:r>
        <w:rPr>
          <w:rFonts w:hint="default"/>
          <w:sz w:val="24"/>
          <w:lang w:val="en-US"/>
        </w:rPr>
        <w:t xml:space="preserve">            background-color: var(--container-bg);</w:t>
      </w:r>
    </w:p>
    <w:p w14:paraId="6FEE0A03">
      <w:pPr>
        <w:pStyle w:val="7"/>
        <w:spacing w:after="0"/>
        <w:ind w:firstLine="720" w:firstLineChars="0"/>
        <w:rPr>
          <w:rFonts w:hint="default"/>
          <w:sz w:val="24"/>
          <w:lang w:val="en-US"/>
        </w:rPr>
      </w:pPr>
      <w:r>
        <w:rPr>
          <w:rFonts w:hint="default"/>
          <w:sz w:val="24"/>
          <w:lang w:val="en-US"/>
        </w:rPr>
        <w:t xml:space="preserve">            padding: clamp(20px, 5vw, 40px);</w:t>
      </w:r>
    </w:p>
    <w:p w14:paraId="2362DDBE">
      <w:pPr>
        <w:pStyle w:val="7"/>
        <w:spacing w:after="0"/>
        <w:ind w:firstLine="720" w:firstLineChars="0"/>
        <w:rPr>
          <w:rFonts w:hint="default"/>
          <w:sz w:val="24"/>
          <w:lang w:val="en-US"/>
        </w:rPr>
      </w:pPr>
      <w:r>
        <w:rPr>
          <w:rFonts w:hint="default"/>
          <w:sz w:val="24"/>
          <w:lang w:val="en-US"/>
        </w:rPr>
        <w:t xml:space="preserve">            border-radius: 15px;</w:t>
      </w:r>
    </w:p>
    <w:p w14:paraId="42BC6082">
      <w:pPr>
        <w:pStyle w:val="7"/>
        <w:spacing w:after="0"/>
        <w:ind w:firstLine="720" w:firstLineChars="0"/>
        <w:rPr>
          <w:rFonts w:hint="default"/>
          <w:sz w:val="24"/>
          <w:lang w:val="en-US"/>
        </w:rPr>
      </w:pPr>
      <w:r>
        <w:rPr>
          <w:rFonts w:hint="default"/>
          <w:sz w:val="24"/>
          <w:lang w:val="en-US"/>
        </w:rPr>
        <w:t xml:space="preserve">            text-align: center;</w:t>
      </w:r>
    </w:p>
    <w:p w14:paraId="07494DF8">
      <w:pPr>
        <w:pStyle w:val="7"/>
        <w:spacing w:after="0"/>
        <w:ind w:firstLine="720" w:firstLineChars="0"/>
        <w:rPr>
          <w:rFonts w:hint="default"/>
          <w:sz w:val="24"/>
          <w:lang w:val="en-US"/>
        </w:rPr>
      </w:pPr>
      <w:r>
        <w:rPr>
          <w:rFonts w:hint="default"/>
          <w:sz w:val="24"/>
          <w:lang w:val="en-US"/>
        </w:rPr>
        <w:t xml:space="preserve">            width: min(90%, 600px);</w:t>
      </w:r>
    </w:p>
    <w:p w14:paraId="5AF30360">
      <w:pPr>
        <w:pStyle w:val="7"/>
        <w:spacing w:after="0"/>
        <w:ind w:firstLine="720" w:firstLineChars="0"/>
        <w:rPr>
          <w:rFonts w:hint="default"/>
          <w:sz w:val="24"/>
          <w:lang w:val="en-US"/>
        </w:rPr>
      </w:pPr>
      <w:r>
        <w:rPr>
          <w:rFonts w:hint="default"/>
          <w:sz w:val="24"/>
          <w:lang w:val="en-US"/>
        </w:rPr>
        <w:t xml:space="preserve">            animation: </w:t>
      </w:r>
    </w:p>
    <w:p w14:paraId="1DB93E97">
      <w:pPr>
        <w:pStyle w:val="7"/>
        <w:spacing w:after="0"/>
        <w:ind w:firstLine="720" w:firstLineChars="0"/>
        <w:rPr>
          <w:rFonts w:hint="default"/>
          <w:sz w:val="24"/>
          <w:lang w:val="en-US"/>
        </w:rPr>
      </w:pPr>
      <w:r>
        <w:rPr>
          <w:rFonts w:hint="default"/>
          <w:sz w:val="24"/>
          <w:lang w:val="en-US"/>
        </w:rPr>
        <w:t xml:space="preserve">                fadeIn 1s var(--animation-timing),</w:t>
      </w:r>
    </w:p>
    <w:p w14:paraId="09011DCD">
      <w:pPr>
        <w:pStyle w:val="7"/>
        <w:spacing w:after="0"/>
        <w:ind w:firstLine="720" w:firstLineChars="0"/>
        <w:rPr>
          <w:rFonts w:hint="default"/>
          <w:sz w:val="24"/>
          <w:lang w:val="en-US"/>
        </w:rPr>
      </w:pPr>
      <w:r>
        <w:rPr>
          <w:rFonts w:hint="default"/>
          <w:sz w:val="24"/>
          <w:lang w:val="en-US"/>
        </w:rPr>
        <w:t xml:space="preserve">                containerGlow 3s infinite;</w:t>
      </w:r>
    </w:p>
    <w:p w14:paraId="29C009D9">
      <w:pPr>
        <w:pStyle w:val="7"/>
        <w:spacing w:after="0"/>
        <w:ind w:firstLine="720" w:firstLineChars="0"/>
        <w:rPr>
          <w:rFonts w:hint="default"/>
          <w:sz w:val="24"/>
          <w:lang w:val="en-US"/>
        </w:rPr>
      </w:pPr>
      <w:r>
        <w:rPr>
          <w:rFonts w:hint="default"/>
          <w:sz w:val="24"/>
          <w:lang w:val="en-US"/>
        </w:rPr>
        <w:t xml:space="preserve">            backdrop-filter: blur(var(--container-blur));</w:t>
      </w:r>
    </w:p>
    <w:p w14:paraId="15F41093">
      <w:pPr>
        <w:pStyle w:val="7"/>
        <w:spacing w:after="0"/>
        <w:ind w:firstLine="720" w:firstLineChars="0"/>
        <w:rPr>
          <w:rFonts w:hint="default"/>
          <w:sz w:val="24"/>
          <w:lang w:val="en-US"/>
        </w:rPr>
      </w:pPr>
      <w:r>
        <w:rPr>
          <w:rFonts w:hint="default"/>
          <w:sz w:val="24"/>
          <w:lang w:val="en-US"/>
        </w:rPr>
        <w:t xml:space="preserve">            -webkit-backdrop-filter: blur(var(--container-blur));</w:t>
      </w:r>
    </w:p>
    <w:p w14:paraId="11F3D9E9">
      <w:pPr>
        <w:pStyle w:val="7"/>
        <w:spacing w:after="0"/>
        <w:ind w:firstLine="720" w:firstLineChars="0"/>
        <w:rPr>
          <w:rFonts w:hint="default"/>
          <w:sz w:val="24"/>
          <w:lang w:val="en-US"/>
        </w:rPr>
      </w:pPr>
      <w:r>
        <w:rPr>
          <w:rFonts w:hint="default"/>
          <w:sz w:val="24"/>
          <w:lang w:val="en-US"/>
        </w:rPr>
        <w:t xml:space="preserve">            box-shadow: </w:t>
      </w:r>
    </w:p>
    <w:p w14:paraId="68AB02B6">
      <w:pPr>
        <w:pStyle w:val="7"/>
        <w:spacing w:after="0"/>
        <w:ind w:firstLine="720" w:firstLineChars="0"/>
        <w:rPr>
          <w:rFonts w:hint="default"/>
          <w:sz w:val="24"/>
          <w:lang w:val="en-US"/>
        </w:rPr>
      </w:pPr>
      <w:r>
        <w:rPr>
          <w:rFonts w:hint="default"/>
          <w:sz w:val="24"/>
          <w:lang w:val="en-US"/>
        </w:rPr>
        <w:t xml:space="preserve">                0 0 20px var(--shadow-color),</w:t>
      </w:r>
    </w:p>
    <w:p w14:paraId="179177FC">
      <w:pPr>
        <w:pStyle w:val="7"/>
        <w:spacing w:after="0"/>
        <w:ind w:firstLine="720" w:firstLineChars="0"/>
        <w:rPr>
          <w:rFonts w:hint="default"/>
          <w:sz w:val="24"/>
          <w:lang w:val="en-US"/>
        </w:rPr>
      </w:pPr>
      <w:r>
        <w:rPr>
          <w:rFonts w:hint="default"/>
          <w:sz w:val="24"/>
          <w:lang w:val="en-US"/>
        </w:rPr>
        <w:t xml:space="preserve">                0 10px 20px -10px var(--shadow-color);</w:t>
      </w:r>
    </w:p>
    <w:p w14:paraId="376D1F10">
      <w:pPr>
        <w:pStyle w:val="7"/>
        <w:spacing w:after="0"/>
        <w:ind w:firstLine="720" w:firstLineChars="0"/>
        <w:rPr>
          <w:rFonts w:hint="default"/>
          <w:sz w:val="24"/>
          <w:lang w:val="en-US"/>
        </w:rPr>
      </w:pPr>
      <w:r>
        <w:rPr>
          <w:rFonts w:hint="default"/>
          <w:sz w:val="24"/>
          <w:lang w:val="en-US"/>
        </w:rPr>
        <w:t xml:space="preserve">            isolation: isolate;</w:t>
      </w:r>
    </w:p>
    <w:p w14:paraId="54BA6546">
      <w:pPr>
        <w:pStyle w:val="7"/>
        <w:spacing w:after="0"/>
        <w:ind w:firstLine="720" w:firstLineChars="0"/>
        <w:rPr>
          <w:rFonts w:hint="default"/>
          <w:sz w:val="24"/>
          <w:lang w:val="en-US"/>
        </w:rPr>
      </w:pPr>
      <w:r>
        <w:rPr>
          <w:rFonts w:hint="default"/>
          <w:sz w:val="24"/>
          <w:lang w:val="en-US"/>
        </w:rPr>
        <w:t xml:space="preserve">            position: relative;</w:t>
      </w:r>
    </w:p>
    <w:p w14:paraId="0049D72D">
      <w:pPr>
        <w:pStyle w:val="7"/>
        <w:spacing w:after="0"/>
        <w:ind w:firstLine="720" w:firstLineChars="0"/>
        <w:rPr>
          <w:rFonts w:hint="default"/>
          <w:sz w:val="24"/>
          <w:lang w:val="en-US"/>
        </w:rPr>
      </w:pPr>
      <w:r>
        <w:rPr>
          <w:rFonts w:hint="default"/>
          <w:sz w:val="24"/>
          <w:lang w:val="en-US"/>
        </w:rPr>
        <w:t xml:space="preserve">        }</w:t>
      </w:r>
    </w:p>
    <w:p w14:paraId="429298C1">
      <w:pPr>
        <w:pStyle w:val="7"/>
        <w:spacing w:after="0"/>
        <w:ind w:firstLine="720" w:firstLineChars="0"/>
        <w:rPr>
          <w:rFonts w:hint="default"/>
          <w:sz w:val="24"/>
          <w:lang w:val="en-US"/>
        </w:rPr>
      </w:pPr>
    </w:p>
    <w:p w14:paraId="3054DD92">
      <w:pPr>
        <w:pStyle w:val="7"/>
        <w:spacing w:after="0"/>
        <w:ind w:firstLine="720" w:firstLineChars="0"/>
        <w:rPr>
          <w:rFonts w:hint="default"/>
          <w:sz w:val="24"/>
          <w:lang w:val="en-US"/>
        </w:rPr>
      </w:pPr>
      <w:r>
        <w:rPr>
          <w:rFonts w:hint="default"/>
          <w:sz w:val="24"/>
          <w:lang w:val="en-US"/>
        </w:rPr>
        <w:t xml:space="preserve">        /* Container pseudo-elements for decoration */</w:t>
      </w:r>
    </w:p>
    <w:p w14:paraId="662DE936">
      <w:pPr>
        <w:pStyle w:val="7"/>
        <w:spacing w:after="0"/>
        <w:ind w:firstLine="720" w:firstLineChars="0"/>
        <w:rPr>
          <w:rFonts w:hint="default"/>
          <w:sz w:val="24"/>
          <w:lang w:val="en-US"/>
        </w:rPr>
      </w:pPr>
      <w:r>
        <w:rPr>
          <w:rFonts w:hint="default"/>
          <w:sz w:val="24"/>
          <w:lang w:val="en-US"/>
        </w:rPr>
        <w:t xml:space="preserve">        .container::before,</w:t>
      </w:r>
    </w:p>
    <w:p w14:paraId="274DC099">
      <w:pPr>
        <w:pStyle w:val="7"/>
        <w:spacing w:after="0"/>
        <w:ind w:firstLine="720" w:firstLineChars="0"/>
        <w:rPr>
          <w:rFonts w:hint="default"/>
          <w:sz w:val="24"/>
          <w:lang w:val="en-US"/>
        </w:rPr>
      </w:pPr>
      <w:r>
        <w:rPr>
          <w:rFonts w:hint="default"/>
          <w:sz w:val="24"/>
          <w:lang w:val="en-US"/>
        </w:rPr>
        <w:t xml:space="preserve">        .container::after {</w:t>
      </w:r>
    </w:p>
    <w:p w14:paraId="23819962">
      <w:pPr>
        <w:pStyle w:val="7"/>
        <w:spacing w:after="0"/>
        <w:ind w:firstLine="720" w:firstLineChars="0"/>
        <w:rPr>
          <w:rFonts w:hint="default"/>
          <w:sz w:val="24"/>
          <w:lang w:val="en-US"/>
        </w:rPr>
      </w:pPr>
      <w:r>
        <w:rPr>
          <w:rFonts w:hint="default"/>
          <w:sz w:val="24"/>
          <w:lang w:val="en-US"/>
        </w:rPr>
        <w:t xml:space="preserve">            content: '';</w:t>
      </w:r>
    </w:p>
    <w:p w14:paraId="63129FB4">
      <w:pPr>
        <w:pStyle w:val="7"/>
        <w:spacing w:after="0"/>
        <w:ind w:firstLine="720" w:firstLineChars="0"/>
        <w:rPr>
          <w:rFonts w:hint="default"/>
          <w:sz w:val="24"/>
          <w:lang w:val="en-US"/>
        </w:rPr>
      </w:pPr>
      <w:r>
        <w:rPr>
          <w:rFonts w:hint="default"/>
          <w:sz w:val="24"/>
          <w:lang w:val="en-US"/>
        </w:rPr>
        <w:t xml:space="preserve">            position: absolute;</w:t>
      </w:r>
    </w:p>
    <w:p w14:paraId="1F9A5BD5">
      <w:pPr>
        <w:pStyle w:val="7"/>
        <w:spacing w:after="0"/>
        <w:ind w:firstLine="720" w:firstLineChars="0"/>
        <w:rPr>
          <w:rFonts w:hint="default"/>
          <w:sz w:val="24"/>
          <w:lang w:val="en-US"/>
        </w:rPr>
      </w:pPr>
      <w:r>
        <w:rPr>
          <w:rFonts w:hint="default"/>
          <w:sz w:val="24"/>
          <w:lang w:val="en-US"/>
        </w:rPr>
        <w:t xml:space="preserve">            inset: -2px;</w:t>
      </w:r>
    </w:p>
    <w:p w14:paraId="363AB080">
      <w:pPr>
        <w:pStyle w:val="7"/>
        <w:spacing w:after="0"/>
        <w:ind w:firstLine="720" w:firstLineChars="0"/>
        <w:rPr>
          <w:rFonts w:hint="default"/>
          <w:sz w:val="24"/>
          <w:lang w:val="en-US"/>
        </w:rPr>
      </w:pPr>
      <w:r>
        <w:rPr>
          <w:rFonts w:hint="default"/>
          <w:sz w:val="24"/>
          <w:lang w:val="en-US"/>
        </w:rPr>
        <w:t xml:space="preserve">            border-radius: 17px;</w:t>
      </w:r>
    </w:p>
    <w:p w14:paraId="3C882737">
      <w:pPr>
        <w:pStyle w:val="7"/>
        <w:spacing w:after="0"/>
        <w:ind w:firstLine="720" w:firstLineChars="0"/>
        <w:rPr>
          <w:rFonts w:hint="default"/>
          <w:sz w:val="24"/>
          <w:lang w:val="en-US"/>
        </w:rPr>
      </w:pPr>
      <w:r>
        <w:rPr>
          <w:rFonts w:hint="default"/>
          <w:sz w:val="24"/>
          <w:lang w:val="en-US"/>
        </w:rPr>
        <w:t xml:space="preserve">            background: linear-gradient(45deg, var(--primary-color), transparent);</w:t>
      </w:r>
    </w:p>
    <w:p w14:paraId="3DBC185B">
      <w:pPr>
        <w:pStyle w:val="7"/>
        <w:spacing w:after="0"/>
        <w:ind w:firstLine="720" w:firstLineChars="0"/>
        <w:rPr>
          <w:rFonts w:hint="default"/>
          <w:sz w:val="24"/>
          <w:lang w:val="en-US"/>
        </w:rPr>
      </w:pPr>
      <w:r>
        <w:rPr>
          <w:rFonts w:hint="default"/>
          <w:sz w:val="24"/>
          <w:lang w:val="en-US"/>
        </w:rPr>
        <w:t xml:space="preserve">            z-index: -1;</w:t>
      </w:r>
    </w:p>
    <w:p w14:paraId="42048355">
      <w:pPr>
        <w:pStyle w:val="7"/>
        <w:spacing w:after="0"/>
        <w:ind w:firstLine="720" w:firstLineChars="0"/>
        <w:rPr>
          <w:rFonts w:hint="default"/>
          <w:sz w:val="24"/>
          <w:lang w:val="en-US"/>
        </w:rPr>
      </w:pPr>
      <w:r>
        <w:rPr>
          <w:rFonts w:hint="default"/>
          <w:sz w:val="24"/>
          <w:lang w:val="en-US"/>
        </w:rPr>
        <w:t xml:space="preserve">            opacity: 0.3;</w:t>
      </w:r>
    </w:p>
    <w:p w14:paraId="1406CF7F">
      <w:pPr>
        <w:pStyle w:val="7"/>
        <w:spacing w:after="0"/>
        <w:ind w:firstLine="720" w:firstLineChars="0"/>
        <w:rPr>
          <w:rFonts w:hint="default"/>
          <w:sz w:val="24"/>
          <w:lang w:val="en-US"/>
        </w:rPr>
      </w:pPr>
      <w:r>
        <w:rPr>
          <w:rFonts w:hint="default"/>
          <w:sz w:val="24"/>
          <w:lang w:val="en-US"/>
        </w:rPr>
        <w:t xml:space="preserve">            animation: containerGlow 3s infinite alternate;</w:t>
      </w:r>
    </w:p>
    <w:p w14:paraId="5976F138">
      <w:pPr>
        <w:pStyle w:val="7"/>
        <w:spacing w:after="0"/>
        <w:ind w:firstLine="720" w:firstLineChars="0"/>
        <w:rPr>
          <w:rFonts w:hint="default"/>
          <w:sz w:val="24"/>
          <w:lang w:val="en-US"/>
        </w:rPr>
      </w:pPr>
      <w:r>
        <w:rPr>
          <w:rFonts w:hint="default"/>
          <w:sz w:val="24"/>
          <w:lang w:val="en-US"/>
        </w:rPr>
        <w:t xml:space="preserve">        }</w:t>
      </w:r>
    </w:p>
    <w:p w14:paraId="0C954DC7">
      <w:pPr>
        <w:pStyle w:val="7"/>
        <w:spacing w:after="0"/>
        <w:ind w:firstLine="720" w:firstLineChars="0"/>
        <w:rPr>
          <w:rFonts w:hint="default"/>
          <w:sz w:val="24"/>
          <w:lang w:val="en-US"/>
        </w:rPr>
      </w:pPr>
    </w:p>
    <w:p w14:paraId="3F1ADD21">
      <w:pPr>
        <w:pStyle w:val="7"/>
        <w:spacing w:after="0"/>
        <w:ind w:firstLine="720" w:firstLineChars="0"/>
        <w:rPr>
          <w:rFonts w:hint="default"/>
          <w:sz w:val="24"/>
          <w:lang w:val="en-US"/>
        </w:rPr>
      </w:pPr>
      <w:r>
        <w:rPr>
          <w:rFonts w:hint="default"/>
          <w:sz w:val="24"/>
          <w:lang w:val="en-US"/>
        </w:rPr>
        <w:t xml:space="preserve">        .container::after {</w:t>
      </w:r>
    </w:p>
    <w:p w14:paraId="63E2A594">
      <w:pPr>
        <w:pStyle w:val="7"/>
        <w:spacing w:after="0"/>
        <w:ind w:firstLine="720" w:firstLineChars="0"/>
        <w:rPr>
          <w:rFonts w:hint="default"/>
          <w:sz w:val="24"/>
          <w:lang w:val="en-US"/>
        </w:rPr>
      </w:pPr>
      <w:r>
        <w:rPr>
          <w:rFonts w:hint="default"/>
          <w:sz w:val="24"/>
          <w:lang w:val="en-US"/>
        </w:rPr>
        <w:t xml:space="preserve">            filter: blur(5px);</w:t>
      </w:r>
    </w:p>
    <w:p w14:paraId="07957D2C">
      <w:pPr>
        <w:pStyle w:val="7"/>
        <w:spacing w:after="0"/>
        <w:ind w:firstLine="720" w:firstLineChars="0"/>
        <w:rPr>
          <w:rFonts w:hint="default"/>
          <w:sz w:val="24"/>
          <w:lang w:val="en-US"/>
        </w:rPr>
      </w:pPr>
      <w:r>
        <w:rPr>
          <w:rFonts w:hint="default"/>
          <w:sz w:val="24"/>
          <w:lang w:val="en-US"/>
        </w:rPr>
        <w:t xml:space="preserve">        }</w:t>
      </w:r>
    </w:p>
    <w:p w14:paraId="78FF8BC6">
      <w:pPr>
        <w:pStyle w:val="7"/>
        <w:spacing w:after="0"/>
        <w:ind w:firstLine="720" w:firstLineChars="0"/>
        <w:rPr>
          <w:rFonts w:hint="default"/>
          <w:sz w:val="24"/>
          <w:lang w:val="en-US"/>
        </w:rPr>
      </w:pPr>
    </w:p>
    <w:p w14:paraId="58B0BCE6">
      <w:pPr>
        <w:pStyle w:val="7"/>
        <w:spacing w:after="0"/>
        <w:ind w:firstLine="720" w:firstLineChars="0"/>
        <w:rPr>
          <w:rFonts w:hint="default"/>
          <w:sz w:val="24"/>
          <w:lang w:val="en-US"/>
        </w:rPr>
      </w:pPr>
      <w:r>
        <w:rPr>
          <w:rFonts w:hint="default"/>
          <w:sz w:val="24"/>
          <w:lang w:val="en-US"/>
        </w:rPr>
        <w:t xml:space="preserve">        /* Typography */</w:t>
      </w:r>
    </w:p>
    <w:p w14:paraId="1D5E64CF">
      <w:pPr>
        <w:pStyle w:val="7"/>
        <w:spacing w:after="0"/>
        <w:ind w:firstLine="720" w:firstLineChars="0"/>
        <w:rPr>
          <w:rFonts w:hint="default"/>
          <w:sz w:val="24"/>
          <w:lang w:val="en-US"/>
        </w:rPr>
      </w:pPr>
      <w:r>
        <w:rPr>
          <w:rFonts w:hint="default"/>
          <w:sz w:val="24"/>
          <w:lang w:val="en-US"/>
        </w:rPr>
        <w:t xml:space="preserve">        h1 {</w:t>
      </w:r>
    </w:p>
    <w:p w14:paraId="58D4A673">
      <w:pPr>
        <w:pStyle w:val="7"/>
        <w:spacing w:after="0"/>
        <w:ind w:firstLine="720" w:firstLineChars="0"/>
        <w:rPr>
          <w:rFonts w:hint="default"/>
          <w:sz w:val="24"/>
          <w:lang w:val="en-US"/>
        </w:rPr>
      </w:pPr>
      <w:r>
        <w:rPr>
          <w:rFonts w:hint="default"/>
          <w:sz w:val="24"/>
          <w:lang w:val="en-US"/>
        </w:rPr>
        <w:t xml:space="preserve">            color: var(--text-color);</w:t>
      </w:r>
    </w:p>
    <w:p w14:paraId="570C3427">
      <w:pPr>
        <w:pStyle w:val="7"/>
        <w:spacing w:after="0"/>
        <w:ind w:firstLine="720" w:firstLineChars="0"/>
        <w:rPr>
          <w:rFonts w:hint="default"/>
          <w:sz w:val="24"/>
          <w:lang w:val="en-US"/>
        </w:rPr>
      </w:pPr>
      <w:r>
        <w:rPr>
          <w:rFonts w:hint="default"/>
          <w:sz w:val="24"/>
          <w:lang w:val="en-US"/>
        </w:rPr>
        <w:t xml:space="preserve">            margin-bottom: clamp(20px, 5vw, 40px);</w:t>
      </w:r>
    </w:p>
    <w:p w14:paraId="63721601">
      <w:pPr>
        <w:pStyle w:val="7"/>
        <w:spacing w:after="0"/>
        <w:ind w:firstLine="720" w:firstLineChars="0"/>
        <w:rPr>
          <w:rFonts w:hint="default"/>
          <w:sz w:val="24"/>
          <w:lang w:val="en-US"/>
        </w:rPr>
      </w:pPr>
      <w:r>
        <w:rPr>
          <w:rFonts w:hint="default"/>
          <w:sz w:val="24"/>
          <w:lang w:val="en-US"/>
        </w:rPr>
        <w:t xml:space="preserve">            animation: slideIn 1s var(--animation-timing);</w:t>
      </w:r>
    </w:p>
    <w:p w14:paraId="34060630">
      <w:pPr>
        <w:pStyle w:val="7"/>
        <w:spacing w:after="0"/>
        <w:ind w:firstLine="720" w:firstLineChars="0"/>
        <w:rPr>
          <w:rFonts w:hint="default"/>
          <w:sz w:val="24"/>
          <w:lang w:val="en-US"/>
        </w:rPr>
      </w:pPr>
      <w:r>
        <w:rPr>
          <w:rFonts w:hint="default"/>
          <w:sz w:val="24"/>
          <w:lang w:val="en-US"/>
        </w:rPr>
        <w:t xml:space="preserve">            font-size: clamp(1.5rem, 3vw, 2rem);</w:t>
      </w:r>
    </w:p>
    <w:p w14:paraId="71286416">
      <w:pPr>
        <w:pStyle w:val="7"/>
        <w:spacing w:after="0"/>
        <w:ind w:firstLine="720" w:firstLineChars="0"/>
        <w:rPr>
          <w:rFonts w:hint="default"/>
          <w:sz w:val="24"/>
          <w:lang w:val="en-US"/>
        </w:rPr>
      </w:pPr>
      <w:r>
        <w:rPr>
          <w:rFonts w:hint="default"/>
          <w:sz w:val="24"/>
          <w:lang w:val="en-US"/>
        </w:rPr>
        <w:t xml:space="preserve">            text-shadow: 2px 2px 4px var(--shadow-color);</w:t>
      </w:r>
    </w:p>
    <w:p w14:paraId="072690C0">
      <w:pPr>
        <w:pStyle w:val="7"/>
        <w:spacing w:after="0"/>
        <w:ind w:firstLine="720" w:firstLineChars="0"/>
        <w:rPr>
          <w:rFonts w:hint="default"/>
          <w:sz w:val="24"/>
          <w:lang w:val="en-US"/>
        </w:rPr>
      </w:pPr>
      <w:r>
        <w:rPr>
          <w:rFonts w:hint="default"/>
          <w:sz w:val="24"/>
          <w:lang w:val="en-US"/>
        </w:rPr>
        <w:t xml:space="preserve">            line-height: 1.4;</w:t>
      </w:r>
    </w:p>
    <w:p w14:paraId="3401C793">
      <w:pPr>
        <w:pStyle w:val="7"/>
        <w:spacing w:after="0"/>
        <w:ind w:firstLine="720" w:firstLineChars="0"/>
        <w:rPr>
          <w:rFonts w:hint="default"/>
          <w:sz w:val="24"/>
          <w:lang w:val="en-US"/>
        </w:rPr>
      </w:pPr>
      <w:r>
        <w:rPr>
          <w:rFonts w:hint="default"/>
          <w:sz w:val="24"/>
          <w:lang w:val="en-US"/>
        </w:rPr>
        <w:t xml:space="preserve">            letter-spacing: 0.5px;</w:t>
      </w:r>
    </w:p>
    <w:p w14:paraId="59A25B96">
      <w:pPr>
        <w:pStyle w:val="7"/>
        <w:spacing w:after="0"/>
        <w:ind w:firstLine="720" w:firstLineChars="0"/>
        <w:rPr>
          <w:rFonts w:hint="default"/>
          <w:sz w:val="24"/>
          <w:lang w:val="en-US"/>
        </w:rPr>
      </w:pPr>
      <w:r>
        <w:rPr>
          <w:rFonts w:hint="default"/>
          <w:sz w:val="24"/>
          <w:lang w:val="en-US"/>
        </w:rPr>
        <w:t xml:space="preserve">        }</w:t>
      </w:r>
    </w:p>
    <w:p w14:paraId="070ED7D7">
      <w:pPr>
        <w:pStyle w:val="7"/>
        <w:spacing w:after="0"/>
        <w:ind w:firstLine="720" w:firstLineChars="0"/>
        <w:rPr>
          <w:rFonts w:hint="default"/>
          <w:sz w:val="24"/>
          <w:lang w:val="en-US"/>
        </w:rPr>
      </w:pPr>
    </w:p>
    <w:p w14:paraId="428F9A8C">
      <w:pPr>
        <w:pStyle w:val="7"/>
        <w:spacing w:after="0"/>
        <w:ind w:firstLine="720" w:firstLineChars="0"/>
        <w:rPr>
          <w:rFonts w:hint="default"/>
          <w:sz w:val="24"/>
          <w:lang w:val="en-US"/>
        </w:rPr>
      </w:pPr>
      <w:r>
        <w:rPr>
          <w:rFonts w:hint="default"/>
          <w:sz w:val="24"/>
          <w:lang w:val="en-US"/>
        </w:rPr>
        <w:t xml:space="preserve">        /* Buttons container */</w:t>
      </w:r>
    </w:p>
    <w:p w14:paraId="10B8BD43">
      <w:pPr>
        <w:pStyle w:val="7"/>
        <w:spacing w:after="0"/>
        <w:ind w:firstLine="720" w:firstLineChars="0"/>
        <w:rPr>
          <w:rFonts w:hint="default"/>
          <w:sz w:val="24"/>
          <w:lang w:val="en-US"/>
        </w:rPr>
      </w:pPr>
      <w:r>
        <w:rPr>
          <w:rFonts w:hint="default"/>
          <w:sz w:val="24"/>
          <w:lang w:val="en-US"/>
        </w:rPr>
        <w:t xml:space="preserve">        .buttons-container {</w:t>
      </w:r>
    </w:p>
    <w:p w14:paraId="751882B7">
      <w:pPr>
        <w:pStyle w:val="7"/>
        <w:spacing w:after="0"/>
        <w:ind w:firstLine="720" w:firstLineChars="0"/>
        <w:rPr>
          <w:rFonts w:hint="default"/>
          <w:sz w:val="24"/>
          <w:lang w:val="en-US"/>
        </w:rPr>
      </w:pPr>
      <w:r>
        <w:rPr>
          <w:rFonts w:hint="default"/>
          <w:sz w:val="24"/>
          <w:lang w:val="en-US"/>
        </w:rPr>
        <w:t xml:space="preserve">            display: flex;</w:t>
      </w:r>
    </w:p>
    <w:p w14:paraId="393F0C9D">
      <w:pPr>
        <w:pStyle w:val="7"/>
        <w:spacing w:after="0"/>
        <w:ind w:firstLine="720" w:firstLineChars="0"/>
        <w:rPr>
          <w:rFonts w:hint="default"/>
          <w:sz w:val="24"/>
          <w:lang w:val="en-US"/>
        </w:rPr>
      </w:pPr>
      <w:r>
        <w:rPr>
          <w:rFonts w:hint="default"/>
          <w:sz w:val="24"/>
          <w:lang w:val="en-US"/>
        </w:rPr>
        <w:t xml:space="preserve">            flex-direction: column;</w:t>
      </w:r>
    </w:p>
    <w:p w14:paraId="5E88002E">
      <w:pPr>
        <w:pStyle w:val="7"/>
        <w:spacing w:after="0"/>
        <w:ind w:firstLine="720" w:firstLineChars="0"/>
        <w:rPr>
          <w:rFonts w:hint="default"/>
          <w:sz w:val="24"/>
          <w:lang w:val="en-US"/>
        </w:rPr>
      </w:pPr>
      <w:r>
        <w:rPr>
          <w:rFonts w:hint="default"/>
          <w:sz w:val="24"/>
          <w:lang w:val="en-US"/>
        </w:rPr>
        <w:t xml:space="preserve">            gap: 20px;</w:t>
      </w:r>
    </w:p>
    <w:p w14:paraId="784FCAB5">
      <w:pPr>
        <w:pStyle w:val="7"/>
        <w:spacing w:after="0"/>
        <w:ind w:firstLine="720" w:firstLineChars="0"/>
        <w:rPr>
          <w:rFonts w:hint="default"/>
          <w:sz w:val="24"/>
          <w:lang w:val="en-US"/>
        </w:rPr>
      </w:pPr>
      <w:r>
        <w:rPr>
          <w:rFonts w:hint="default"/>
          <w:sz w:val="24"/>
          <w:lang w:val="en-US"/>
        </w:rPr>
        <w:t xml:space="preserve">            animation: fadeIn 1.5s var(--animation-timing);</w:t>
      </w:r>
    </w:p>
    <w:p w14:paraId="174751D5">
      <w:pPr>
        <w:pStyle w:val="7"/>
        <w:spacing w:after="0"/>
        <w:ind w:firstLine="720" w:firstLineChars="0"/>
        <w:rPr>
          <w:rFonts w:hint="default"/>
          <w:sz w:val="24"/>
          <w:lang w:val="en-US"/>
        </w:rPr>
      </w:pPr>
      <w:r>
        <w:rPr>
          <w:rFonts w:hint="default"/>
          <w:sz w:val="24"/>
          <w:lang w:val="en-US"/>
        </w:rPr>
        <w:t xml:space="preserve">        }</w:t>
      </w:r>
    </w:p>
    <w:p w14:paraId="25F86E0C">
      <w:pPr>
        <w:pStyle w:val="7"/>
        <w:spacing w:after="0"/>
        <w:ind w:firstLine="720" w:firstLineChars="0"/>
        <w:rPr>
          <w:rFonts w:hint="default"/>
          <w:sz w:val="24"/>
          <w:lang w:val="en-US"/>
        </w:rPr>
      </w:pPr>
    </w:p>
    <w:p w14:paraId="49A77004">
      <w:pPr>
        <w:pStyle w:val="7"/>
        <w:spacing w:after="0"/>
        <w:ind w:firstLine="720" w:firstLineChars="0"/>
        <w:rPr>
          <w:rFonts w:hint="default"/>
          <w:sz w:val="24"/>
          <w:lang w:val="en-US"/>
        </w:rPr>
      </w:pPr>
      <w:r>
        <w:rPr>
          <w:rFonts w:hint="default"/>
          <w:sz w:val="24"/>
          <w:lang w:val="en-US"/>
        </w:rPr>
        <w:t xml:space="preserve">        /* Button styles */</w:t>
      </w:r>
    </w:p>
    <w:p w14:paraId="1F88CBDE">
      <w:pPr>
        <w:pStyle w:val="7"/>
        <w:spacing w:after="0"/>
        <w:ind w:firstLine="720" w:firstLineChars="0"/>
        <w:rPr>
          <w:rFonts w:hint="default"/>
          <w:sz w:val="24"/>
          <w:lang w:val="en-US"/>
        </w:rPr>
      </w:pPr>
      <w:r>
        <w:rPr>
          <w:rFonts w:hint="default"/>
          <w:sz w:val="24"/>
          <w:lang w:val="en-US"/>
        </w:rPr>
        <w:t xml:space="preserve">        .btn {</w:t>
      </w:r>
    </w:p>
    <w:p w14:paraId="29031A4B">
      <w:pPr>
        <w:pStyle w:val="7"/>
        <w:spacing w:after="0"/>
        <w:ind w:firstLine="720" w:firstLineChars="0"/>
        <w:rPr>
          <w:rFonts w:hint="default"/>
          <w:sz w:val="24"/>
          <w:lang w:val="en-US"/>
        </w:rPr>
      </w:pPr>
      <w:r>
        <w:rPr>
          <w:rFonts w:hint="default"/>
          <w:sz w:val="24"/>
          <w:lang w:val="en-US"/>
        </w:rPr>
        <w:t xml:space="preserve">            background-color: var(--primary-color);</w:t>
      </w:r>
    </w:p>
    <w:p w14:paraId="79ABCFE7">
      <w:pPr>
        <w:pStyle w:val="7"/>
        <w:spacing w:after="0"/>
        <w:ind w:firstLine="720" w:firstLineChars="0"/>
        <w:rPr>
          <w:rFonts w:hint="default"/>
          <w:sz w:val="24"/>
          <w:lang w:val="en-US"/>
        </w:rPr>
      </w:pPr>
      <w:r>
        <w:rPr>
          <w:rFonts w:hint="default"/>
          <w:sz w:val="24"/>
          <w:lang w:val="en-US"/>
        </w:rPr>
        <w:t xml:space="preserve">            color: white;</w:t>
      </w:r>
    </w:p>
    <w:p w14:paraId="61D7DE22">
      <w:pPr>
        <w:pStyle w:val="7"/>
        <w:spacing w:after="0"/>
        <w:ind w:firstLine="720" w:firstLineChars="0"/>
        <w:rPr>
          <w:rFonts w:hint="default"/>
          <w:sz w:val="24"/>
          <w:lang w:val="en-US"/>
        </w:rPr>
      </w:pPr>
      <w:r>
        <w:rPr>
          <w:rFonts w:hint="default"/>
          <w:sz w:val="24"/>
          <w:lang w:val="en-US"/>
        </w:rPr>
        <w:t xml:space="preserve">            padding: 20px 40px;</w:t>
      </w:r>
    </w:p>
    <w:p w14:paraId="2058E564">
      <w:pPr>
        <w:pStyle w:val="7"/>
        <w:spacing w:after="0"/>
        <w:ind w:firstLine="720" w:firstLineChars="0"/>
        <w:rPr>
          <w:rFonts w:hint="default"/>
          <w:sz w:val="24"/>
          <w:lang w:val="en-US"/>
        </w:rPr>
      </w:pPr>
      <w:r>
        <w:rPr>
          <w:rFonts w:hint="default"/>
          <w:sz w:val="24"/>
          <w:lang w:val="en-US"/>
        </w:rPr>
        <w:t xml:space="preserve">            border: none;</w:t>
      </w:r>
    </w:p>
    <w:p w14:paraId="70D4731B">
      <w:pPr>
        <w:pStyle w:val="7"/>
        <w:spacing w:after="0"/>
        <w:ind w:firstLine="720" w:firstLineChars="0"/>
        <w:rPr>
          <w:rFonts w:hint="default"/>
          <w:sz w:val="24"/>
          <w:lang w:val="en-US"/>
        </w:rPr>
      </w:pPr>
      <w:r>
        <w:rPr>
          <w:rFonts w:hint="default"/>
          <w:sz w:val="24"/>
          <w:lang w:val="en-US"/>
        </w:rPr>
        <w:t xml:space="preserve">            border-radius: 10px;</w:t>
      </w:r>
    </w:p>
    <w:p w14:paraId="7D4B8BA9">
      <w:pPr>
        <w:pStyle w:val="7"/>
        <w:spacing w:after="0"/>
        <w:ind w:firstLine="720" w:firstLineChars="0"/>
        <w:rPr>
          <w:rFonts w:hint="default"/>
          <w:sz w:val="24"/>
          <w:lang w:val="en-US"/>
        </w:rPr>
      </w:pPr>
      <w:r>
        <w:rPr>
          <w:rFonts w:hint="default"/>
          <w:sz w:val="24"/>
          <w:lang w:val="en-US"/>
        </w:rPr>
        <w:t xml:space="preserve">            font-size: clamp(1rem, 2vw, 1.125rem);</w:t>
      </w:r>
    </w:p>
    <w:p w14:paraId="28ADACB2">
      <w:pPr>
        <w:pStyle w:val="7"/>
        <w:spacing w:after="0"/>
        <w:ind w:firstLine="720" w:firstLineChars="0"/>
        <w:rPr>
          <w:rFonts w:hint="default"/>
          <w:sz w:val="24"/>
          <w:lang w:val="en-US"/>
        </w:rPr>
      </w:pPr>
      <w:r>
        <w:rPr>
          <w:rFonts w:hint="default"/>
          <w:sz w:val="24"/>
          <w:lang w:val="en-US"/>
        </w:rPr>
        <w:t xml:space="preserve">            text-decoration: none;</w:t>
      </w:r>
    </w:p>
    <w:p w14:paraId="03BE6B4C">
      <w:pPr>
        <w:pStyle w:val="7"/>
        <w:spacing w:after="0"/>
        <w:ind w:firstLine="720" w:firstLineChars="0"/>
        <w:rPr>
          <w:rFonts w:hint="default"/>
          <w:sz w:val="24"/>
          <w:lang w:val="en-US"/>
        </w:rPr>
      </w:pPr>
      <w:r>
        <w:rPr>
          <w:rFonts w:hint="default"/>
          <w:sz w:val="24"/>
          <w:lang w:val="en-US"/>
        </w:rPr>
        <w:t xml:space="preserve">            width: 100%;</w:t>
      </w:r>
    </w:p>
    <w:p w14:paraId="3742C48E">
      <w:pPr>
        <w:pStyle w:val="7"/>
        <w:spacing w:after="0"/>
        <w:ind w:firstLine="720" w:firstLineChars="0"/>
        <w:rPr>
          <w:rFonts w:hint="default"/>
          <w:sz w:val="24"/>
          <w:lang w:val="en-US"/>
        </w:rPr>
      </w:pPr>
      <w:r>
        <w:rPr>
          <w:rFonts w:hint="default"/>
          <w:sz w:val="24"/>
          <w:lang w:val="en-US"/>
        </w:rPr>
        <w:t xml:space="preserve">            max-width: 200px;</w:t>
      </w:r>
    </w:p>
    <w:p w14:paraId="28B000C6">
      <w:pPr>
        <w:pStyle w:val="7"/>
        <w:spacing w:after="0"/>
        <w:ind w:firstLine="720" w:firstLineChars="0"/>
        <w:rPr>
          <w:rFonts w:hint="default"/>
          <w:sz w:val="24"/>
          <w:lang w:val="en-US"/>
        </w:rPr>
      </w:pPr>
      <w:r>
        <w:rPr>
          <w:rFonts w:hint="default"/>
          <w:sz w:val="24"/>
          <w:lang w:val="en-US"/>
        </w:rPr>
        <w:t xml:space="preserve">            margin: 0 auto;</w:t>
      </w:r>
    </w:p>
    <w:p w14:paraId="5145E0ED">
      <w:pPr>
        <w:pStyle w:val="7"/>
        <w:spacing w:after="0"/>
        <w:ind w:firstLine="720" w:firstLineChars="0"/>
        <w:rPr>
          <w:rFonts w:hint="default"/>
          <w:sz w:val="24"/>
          <w:lang w:val="en-US"/>
        </w:rPr>
      </w:pPr>
      <w:r>
        <w:rPr>
          <w:rFonts w:hint="default"/>
          <w:sz w:val="24"/>
          <w:lang w:val="en-US"/>
        </w:rPr>
        <w:t xml:space="preserve">            position: relative;</w:t>
      </w:r>
    </w:p>
    <w:p w14:paraId="5C818CEC">
      <w:pPr>
        <w:pStyle w:val="7"/>
        <w:spacing w:after="0"/>
        <w:ind w:firstLine="720" w:firstLineChars="0"/>
        <w:rPr>
          <w:rFonts w:hint="default"/>
          <w:sz w:val="24"/>
          <w:lang w:val="en-US"/>
        </w:rPr>
      </w:pPr>
      <w:r>
        <w:rPr>
          <w:rFonts w:hint="default"/>
          <w:sz w:val="24"/>
          <w:lang w:val="en-US"/>
        </w:rPr>
        <w:t xml:space="preserve">            overflow: hidden;</w:t>
      </w:r>
    </w:p>
    <w:p w14:paraId="3388B46D">
      <w:pPr>
        <w:pStyle w:val="7"/>
        <w:spacing w:after="0"/>
        <w:ind w:firstLine="720" w:firstLineChars="0"/>
        <w:rPr>
          <w:rFonts w:hint="default"/>
          <w:sz w:val="24"/>
          <w:lang w:val="en-US"/>
        </w:rPr>
      </w:pPr>
      <w:r>
        <w:rPr>
          <w:rFonts w:hint="default"/>
          <w:sz w:val="24"/>
          <w:lang w:val="en-US"/>
        </w:rPr>
        <w:t xml:space="preserve">            transition: all 0.3s var(--animation-timing);</w:t>
      </w:r>
    </w:p>
    <w:p w14:paraId="7E490868">
      <w:pPr>
        <w:pStyle w:val="7"/>
        <w:spacing w:after="0"/>
        <w:ind w:firstLine="720" w:firstLineChars="0"/>
        <w:rPr>
          <w:rFonts w:hint="default"/>
          <w:sz w:val="24"/>
          <w:lang w:val="en-US"/>
        </w:rPr>
      </w:pPr>
      <w:r>
        <w:rPr>
          <w:rFonts w:hint="default"/>
          <w:sz w:val="24"/>
          <w:lang w:val="en-US"/>
        </w:rPr>
        <w:t xml:space="preserve">            box-shadow: 0 4px 15px var(--glow-color);</w:t>
      </w:r>
    </w:p>
    <w:p w14:paraId="59DAC82F">
      <w:pPr>
        <w:pStyle w:val="7"/>
        <w:spacing w:after="0"/>
        <w:ind w:firstLine="720" w:firstLineChars="0"/>
        <w:rPr>
          <w:rFonts w:hint="default"/>
          <w:sz w:val="24"/>
          <w:lang w:val="en-US"/>
        </w:rPr>
      </w:pPr>
      <w:r>
        <w:rPr>
          <w:rFonts w:hint="default"/>
          <w:sz w:val="24"/>
          <w:lang w:val="en-US"/>
        </w:rPr>
        <w:t xml:space="preserve">        }</w:t>
      </w:r>
    </w:p>
    <w:p w14:paraId="73FB2A4A">
      <w:pPr>
        <w:pStyle w:val="7"/>
        <w:spacing w:after="0"/>
        <w:ind w:firstLine="720" w:firstLineChars="0"/>
        <w:rPr>
          <w:rFonts w:hint="default"/>
          <w:sz w:val="24"/>
          <w:lang w:val="en-US"/>
        </w:rPr>
      </w:pPr>
    </w:p>
    <w:p w14:paraId="12530CA9">
      <w:pPr>
        <w:pStyle w:val="7"/>
        <w:spacing w:after="0"/>
        <w:ind w:firstLine="720" w:firstLineChars="0"/>
        <w:rPr>
          <w:rFonts w:hint="default"/>
          <w:sz w:val="24"/>
          <w:lang w:val="en-US"/>
        </w:rPr>
      </w:pPr>
      <w:r>
        <w:rPr>
          <w:rFonts w:hint="default"/>
          <w:sz w:val="24"/>
          <w:lang w:val="en-US"/>
        </w:rPr>
        <w:t xml:space="preserve">        /* Button hover effects */</w:t>
      </w:r>
    </w:p>
    <w:p w14:paraId="2F5F8066">
      <w:pPr>
        <w:pStyle w:val="7"/>
        <w:spacing w:after="0"/>
        <w:ind w:firstLine="720" w:firstLineChars="0"/>
        <w:rPr>
          <w:rFonts w:hint="default"/>
          <w:sz w:val="24"/>
          <w:lang w:val="en-US"/>
        </w:rPr>
      </w:pPr>
      <w:r>
        <w:rPr>
          <w:rFonts w:hint="default"/>
          <w:sz w:val="24"/>
          <w:lang w:val="en-US"/>
        </w:rPr>
        <w:t xml:space="preserve">        .btn:hover,</w:t>
      </w:r>
    </w:p>
    <w:p w14:paraId="21053F3A">
      <w:pPr>
        <w:pStyle w:val="7"/>
        <w:spacing w:after="0"/>
        <w:ind w:firstLine="720" w:firstLineChars="0"/>
        <w:rPr>
          <w:rFonts w:hint="default"/>
          <w:sz w:val="24"/>
          <w:lang w:val="en-US"/>
        </w:rPr>
      </w:pPr>
      <w:r>
        <w:rPr>
          <w:rFonts w:hint="default"/>
          <w:sz w:val="24"/>
          <w:lang w:val="en-US"/>
        </w:rPr>
        <w:t xml:space="preserve">        .btn:focus-visible {</w:t>
      </w:r>
    </w:p>
    <w:p w14:paraId="6F21EA79">
      <w:pPr>
        <w:pStyle w:val="7"/>
        <w:spacing w:after="0"/>
        <w:ind w:firstLine="720" w:firstLineChars="0"/>
        <w:rPr>
          <w:rFonts w:hint="default"/>
          <w:sz w:val="24"/>
          <w:lang w:val="en-US"/>
        </w:rPr>
      </w:pPr>
      <w:r>
        <w:rPr>
          <w:rFonts w:hint="default"/>
          <w:sz w:val="24"/>
          <w:lang w:val="en-US"/>
        </w:rPr>
        <w:t xml:space="preserve">            background-color: var(--primary-dark);</w:t>
      </w:r>
    </w:p>
    <w:p w14:paraId="16B3A2CC">
      <w:pPr>
        <w:pStyle w:val="7"/>
        <w:spacing w:after="0"/>
        <w:ind w:firstLine="720" w:firstLineChars="0"/>
        <w:rPr>
          <w:rFonts w:hint="default"/>
          <w:sz w:val="24"/>
          <w:lang w:val="en-US"/>
        </w:rPr>
      </w:pPr>
      <w:r>
        <w:rPr>
          <w:rFonts w:hint="default"/>
          <w:sz w:val="24"/>
          <w:lang w:val="en-US"/>
        </w:rPr>
        <w:t xml:space="preserve">            transform: translateY(-2px);</w:t>
      </w:r>
    </w:p>
    <w:p w14:paraId="31F6C1F6">
      <w:pPr>
        <w:pStyle w:val="7"/>
        <w:spacing w:after="0"/>
        <w:ind w:firstLine="720" w:firstLineChars="0"/>
        <w:rPr>
          <w:rFonts w:hint="default"/>
          <w:sz w:val="24"/>
          <w:lang w:val="en-US"/>
        </w:rPr>
      </w:pPr>
      <w:r>
        <w:rPr>
          <w:rFonts w:hint="default"/>
          <w:sz w:val="24"/>
          <w:lang w:val="en-US"/>
        </w:rPr>
        <w:t xml:space="preserve">            box-shadow: </w:t>
      </w:r>
    </w:p>
    <w:p w14:paraId="77637343">
      <w:pPr>
        <w:pStyle w:val="7"/>
        <w:spacing w:after="0"/>
        <w:ind w:firstLine="720" w:firstLineChars="0"/>
        <w:rPr>
          <w:rFonts w:hint="default"/>
          <w:sz w:val="24"/>
          <w:lang w:val="en-US"/>
        </w:rPr>
      </w:pPr>
      <w:r>
        <w:rPr>
          <w:rFonts w:hint="default"/>
          <w:sz w:val="24"/>
          <w:lang w:val="en-US"/>
        </w:rPr>
        <w:t xml:space="preserve">                0 6px 20px var(--glow-color),</w:t>
      </w:r>
    </w:p>
    <w:p w14:paraId="44A75B7B">
      <w:pPr>
        <w:pStyle w:val="7"/>
        <w:spacing w:after="0"/>
        <w:ind w:firstLine="720" w:firstLineChars="0"/>
        <w:rPr>
          <w:rFonts w:hint="default"/>
          <w:sz w:val="24"/>
          <w:lang w:val="en-US"/>
        </w:rPr>
      </w:pPr>
      <w:r>
        <w:rPr>
          <w:rFonts w:hint="default"/>
          <w:sz w:val="24"/>
          <w:lang w:val="en-US"/>
        </w:rPr>
        <w:t xml:space="preserve">                0 0 0 2px var(--primary-color);</w:t>
      </w:r>
    </w:p>
    <w:p w14:paraId="01EE8589">
      <w:pPr>
        <w:pStyle w:val="7"/>
        <w:spacing w:after="0"/>
        <w:ind w:firstLine="720" w:firstLineChars="0"/>
        <w:rPr>
          <w:rFonts w:hint="default"/>
          <w:sz w:val="24"/>
          <w:lang w:val="en-US"/>
        </w:rPr>
      </w:pPr>
      <w:r>
        <w:rPr>
          <w:rFonts w:hint="default"/>
          <w:sz w:val="24"/>
          <w:lang w:val="en-US"/>
        </w:rPr>
        <w:t xml:space="preserve">            animation: pulse 1s infinite;</w:t>
      </w:r>
    </w:p>
    <w:p w14:paraId="010F7ED9">
      <w:pPr>
        <w:pStyle w:val="7"/>
        <w:spacing w:after="0"/>
        <w:ind w:firstLine="720" w:firstLineChars="0"/>
        <w:rPr>
          <w:rFonts w:hint="default"/>
          <w:sz w:val="24"/>
          <w:lang w:val="en-US"/>
        </w:rPr>
      </w:pPr>
      <w:r>
        <w:rPr>
          <w:rFonts w:hint="default"/>
          <w:sz w:val="24"/>
          <w:lang w:val="en-US"/>
        </w:rPr>
        <w:t xml:space="preserve">        }</w:t>
      </w:r>
    </w:p>
    <w:p w14:paraId="2B541AC8">
      <w:pPr>
        <w:pStyle w:val="7"/>
        <w:spacing w:after="0"/>
        <w:ind w:firstLine="720" w:firstLineChars="0"/>
        <w:rPr>
          <w:rFonts w:hint="default"/>
          <w:sz w:val="24"/>
          <w:lang w:val="en-US"/>
        </w:rPr>
      </w:pPr>
    </w:p>
    <w:p w14:paraId="2128CA28">
      <w:pPr>
        <w:pStyle w:val="7"/>
        <w:spacing w:after="0"/>
        <w:ind w:firstLine="720" w:firstLineChars="0"/>
        <w:rPr>
          <w:rFonts w:hint="default"/>
          <w:sz w:val="24"/>
          <w:lang w:val="en-US"/>
        </w:rPr>
      </w:pPr>
      <w:r>
        <w:rPr>
          <w:rFonts w:hint="default"/>
          <w:sz w:val="24"/>
          <w:lang w:val="en-US"/>
        </w:rPr>
        <w:t xml:space="preserve">        /* Button focus styles for accessibility */</w:t>
      </w:r>
    </w:p>
    <w:p w14:paraId="481646E5">
      <w:pPr>
        <w:pStyle w:val="7"/>
        <w:spacing w:after="0"/>
        <w:ind w:firstLine="720" w:firstLineChars="0"/>
        <w:rPr>
          <w:rFonts w:hint="default"/>
          <w:sz w:val="24"/>
          <w:lang w:val="en-US"/>
        </w:rPr>
      </w:pPr>
      <w:r>
        <w:rPr>
          <w:rFonts w:hint="default"/>
          <w:sz w:val="24"/>
          <w:lang w:val="en-US"/>
        </w:rPr>
        <w:t xml:space="preserve">        .btn:focus-visible {</w:t>
      </w:r>
    </w:p>
    <w:p w14:paraId="6B53854A">
      <w:pPr>
        <w:pStyle w:val="7"/>
        <w:spacing w:after="0"/>
        <w:ind w:firstLine="720" w:firstLineChars="0"/>
        <w:rPr>
          <w:rFonts w:hint="default"/>
          <w:sz w:val="24"/>
          <w:lang w:val="en-US"/>
        </w:rPr>
      </w:pPr>
      <w:r>
        <w:rPr>
          <w:rFonts w:hint="default"/>
          <w:sz w:val="24"/>
          <w:lang w:val="en-US"/>
        </w:rPr>
        <w:t xml:space="preserve">            outline: none;</w:t>
      </w:r>
    </w:p>
    <w:p w14:paraId="350AF4F4">
      <w:pPr>
        <w:pStyle w:val="7"/>
        <w:spacing w:after="0"/>
        <w:ind w:firstLine="720" w:firstLineChars="0"/>
        <w:rPr>
          <w:rFonts w:hint="default"/>
          <w:sz w:val="24"/>
          <w:lang w:val="en-US"/>
        </w:rPr>
      </w:pPr>
      <w:r>
        <w:rPr>
          <w:rFonts w:hint="default"/>
          <w:sz w:val="24"/>
          <w:lang w:val="en-US"/>
        </w:rPr>
        <w:t xml:space="preserve">            box-shadow: </w:t>
      </w:r>
    </w:p>
    <w:p w14:paraId="25E24470">
      <w:pPr>
        <w:pStyle w:val="7"/>
        <w:spacing w:after="0"/>
        <w:ind w:firstLine="720" w:firstLineChars="0"/>
        <w:rPr>
          <w:rFonts w:hint="default"/>
          <w:sz w:val="24"/>
          <w:lang w:val="en-US"/>
        </w:rPr>
      </w:pPr>
      <w:r>
        <w:rPr>
          <w:rFonts w:hint="default"/>
          <w:sz w:val="24"/>
          <w:lang w:val="en-US"/>
        </w:rPr>
        <w:t xml:space="preserve">                0 0 0 3px white,</w:t>
      </w:r>
    </w:p>
    <w:p w14:paraId="74C99ED5">
      <w:pPr>
        <w:pStyle w:val="7"/>
        <w:spacing w:after="0"/>
        <w:ind w:firstLine="720" w:firstLineChars="0"/>
        <w:rPr>
          <w:rFonts w:hint="default"/>
          <w:sz w:val="24"/>
          <w:lang w:val="en-US"/>
        </w:rPr>
      </w:pPr>
      <w:r>
        <w:rPr>
          <w:rFonts w:hint="default"/>
          <w:sz w:val="24"/>
          <w:lang w:val="en-US"/>
        </w:rPr>
        <w:t xml:space="preserve">                0 0 0 6px var(--primary-color);</w:t>
      </w:r>
    </w:p>
    <w:p w14:paraId="6D7FB3AD">
      <w:pPr>
        <w:pStyle w:val="7"/>
        <w:spacing w:after="0"/>
        <w:ind w:firstLine="720" w:firstLineChars="0"/>
        <w:rPr>
          <w:rFonts w:hint="default"/>
          <w:sz w:val="24"/>
          <w:lang w:val="en-US"/>
        </w:rPr>
      </w:pPr>
      <w:r>
        <w:rPr>
          <w:rFonts w:hint="default"/>
          <w:sz w:val="24"/>
          <w:lang w:val="en-US"/>
        </w:rPr>
        <w:t xml:space="preserve">        }</w:t>
      </w:r>
    </w:p>
    <w:p w14:paraId="224E7486">
      <w:pPr>
        <w:pStyle w:val="7"/>
        <w:spacing w:after="0"/>
        <w:ind w:firstLine="720" w:firstLineChars="0"/>
        <w:rPr>
          <w:rFonts w:hint="default"/>
          <w:sz w:val="24"/>
          <w:lang w:val="en-US"/>
        </w:rPr>
      </w:pPr>
    </w:p>
    <w:p w14:paraId="548770D4">
      <w:pPr>
        <w:pStyle w:val="7"/>
        <w:spacing w:after="0"/>
        <w:ind w:firstLine="720" w:firstLineChars="0"/>
        <w:rPr>
          <w:rFonts w:hint="default"/>
          <w:sz w:val="24"/>
          <w:lang w:val="en-US"/>
        </w:rPr>
      </w:pPr>
      <w:r>
        <w:rPr>
          <w:rFonts w:hint="default"/>
          <w:sz w:val="24"/>
          <w:lang w:val="en-US"/>
        </w:rPr>
        <w:t xml:space="preserve">        /* Button shine effect */</w:t>
      </w:r>
    </w:p>
    <w:p w14:paraId="7E3EE574">
      <w:pPr>
        <w:pStyle w:val="7"/>
        <w:spacing w:after="0"/>
        <w:ind w:firstLine="720" w:firstLineChars="0"/>
        <w:rPr>
          <w:rFonts w:hint="default"/>
          <w:sz w:val="24"/>
          <w:lang w:val="en-US"/>
        </w:rPr>
      </w:pPr>
      <w:r>
        <w:rPr>
          <w:rFonts w:hint="default"/>
          <w:sz w:val="24"/>
          <w:lang w:val="en-US"/>
        </w:rPr>
        <w:t xml:space="preserve">        .btn::after {</w:t>
      </w:r>
    </w:p>
    <w:p w14:paraId="6B02CDE9">
      <w:pPr>
        <w:pStyle w:val="7"/>
        <w:spacing w:after="0"/>
        <w:ind w:firstLine="720" w:firstLineChars="0"/>
        <w:rPr>
          <w:rFonts w:hint="default"/>
          <w:sz w:val="24"/>
          <w:lang w:val="en-US"/>
        </w:rPr>
      </w:pPr>
      <w:r>
        <w:rPr>
          <w:rFonts w:hint="default"/>
          <w:sz w:val="24"/>
          <w:lang w:val="en-US"/>
        </w:rPr>
        <w:t xml:space="preserve">            content: '';</w:t>
      </w:r>
    </w:p>
    <w:p w14:paraId="2731E4F0">
      <w:pPr>
        <w:pStyle w:val="7"/>
        <w:spacing w:after="0"/>
        <w:ind w:firstLine="720" w:firstLineChars="0"/>
        <w:rPr>
          <w:rFonts w:hint="default"/>
          <w:sz w:val="24"/>
          <w:lang w:val="en-US"/>
        </w:rPr>
      </w:pPr>
      <w:r>
        <w:rPr>
          <w:rFonts w:hint="default"/>
          <w:sz w:val="24"/>
          <w:lang w:val="en-US"/>
        </w:rPr>
        <w:t xml:space="preserve">            position: absolute;</w:t>
      </w:r>
    </w:p>
    <w:p w14:paraId="432C88E2">
      <w:pPr>
        <w:pStyle w:val="7"/>
        <w:spacing w:after="0"/>
        <w:ind w:firstLine="720" w:firstLineChars="0"/>
        <w:rPr>
          <w:rFonts w:hint="default"/>
          <w:sz w:val="24"/>
          <w:lang w:val="en-US"/>
        </w:rPr>
      </w:pPr>
      <w:r>
        <w:rPr>
          <w:rFonts w:hint="default"/>
          <w:sz w:val="24"/>
          <w:lang w:val="en-US"/>
        </w:rPr>
        <w:t xml:space="preserve">            top: -50%;</w:t>
      </w:r>
    </w:p>
    <w:p w14:paraId="007B6A7B">
      <w:pPr>
        <w:pStyle w:val="7"/>
        <w:spacing w:after="0"/>
        <w:ind w:firstLine="720" w:firstLineChars="0"/>
        <w:rPr>
          <w:rFonts w:hint="default"/>
          <w:sz w:val="24"/>
          <w:lang w:val="en-US"/>
        </w:rPr>
      </w:pPr>
      <w:r>
        <w:rPr>
          <w:rFonts w:hint="default"/>
          <w:sz w:val="24"/>
          <w:lang w:val="en-US"/>
        </w:rPr>
        <w:t xml:space="preserve">            left: -50%;</w:t>
      </w:r>
    </w:p>
    <w:p w14:paraId="69913A0F">
      <w:pPr>
        <w:pStyle w:val="7"/>
        <w:spacing w:after="0"/>
        <w:ind w:firstLine="720" w:firstLineChars="0"/>
        <w:rPr>
          <w:rFonts w:hint="default"/>
          <w:sz w:val="24"/>
          <w:lang w:val="en-US"/>
        </w:rPr>
      </w:pPr>
      <w:r>
        <w:rPr>
          <w:rFonts w:hint="default"/>
          <w:sz w:val="24"/>
          <w:lang w:val="en-US"/>
        </w:rPr>
        <w:t xml:space="preserve">            width: 200%;</w:t>
      </w:r>
    </w:p>
    <w:p w14:paraId="22B773A2">
      <w:pPr>
        <w:pStyle w:val="7"/>
        <w:spacing w:after="0"/>
        <w:ind w:firstLine="720" w:firstLineChars="0"/>
        <w:rPr>
          <w:rFonts w:hint="default"/>
          <w:sz w:val="24"/>
          <w:lang w:val="en-US"/>
        </w:rPr>
      </w:pPr>
      <w:r>
        <w:rPr>
          <w:rFonts w:hint="default"/>
          <w:sz w:val="24"/>
          <w:lang w:val="en-US"/>
        </w:rPr>
        <w:t xml:space="preserve">            height: 200%;</w:t>
      </w:r>
    </w:p>
    <w:p w14:paraId="0DA39B09">
      <w:pPr>
        <w:pStyle w:val="7"/>
        <w:spacing w:after="0"/>
        <w:ind w:firstLine="720" w:firstLineChars="0"/>
        <w:rPr>
          <w:rFonts w:hint="default"/>
          <w:sz w:val="24"/>
          <w:lang w:val="en-US"/>
        </w:rPr>
      </w:pPr>
      <w:r>
        <w:rPr>
          <w:rFonts w:hint="default"/>
          <w:sz w:val="24"/>
          <w:lang w:val="en-US"/>
        </w:rPr>
        <w:t xml:space="preserve">            background: linear-gradient(</w:t>
      </w:r>
    </w:p>
    <w:p w14:paraId="272E15FD">
      <w:pPr>
        <w:pStyle w:val="7"/>
        <w:spacing w:after="0"/>
        <w:ind w:firstLine="720" w:firstLineChars="0"/>
        <w:rPr>
          <w:rFonts w:hint="default"/>
          <w:sz w:val="24"/>
          <w:lang w:val="en-US"/>
        </w:rPr>
      </w:pPr>
      <w:r>
        <w:rPr>
          <w:rFonts w:hint="default"/>
          <w:sz w:val="24"/>
          <w:lang w:val="en-US"/>
        </w:rPr>
        <w:t xml:space="preserve">                45deg,</w:t>
      </w:r>
    </w:p>
    <w:p w14:paraId="4ED74657">
      <w:pPr>
        <w:pStyle w:val="7"/>
        <w:spacing w:after="0"/>
        <w:ind w:firstLine="720" w:firstLineChars="0"/>
        <w:rPr>
          <w:rFonts w:hint="default"/>
          <w:sz w:val="24"/>
          <w:lang w:val="en-US"/>
        </w:rPr>
      </w:pPr>
      <w:r>
        <w:rPr>
          <w:rFonts w:hint="default"/>
          <w:sz w:val="24"/>
          <w:lang w:val="en-US"/>
        </w:rPr>
        <w:t xml:space="preserve">                transparent,</w:t>
      </w:r>
    </w:p>
    <w:p w14:paraId="05630067">
      <w:pPr>
        <w:pStyle w:val="7"/>
        <w:spacing w:after="0"/>
        <w:ind w:firstLine="720" w:firstLineChars="0"/>
        <w:rPr>
          <w:rFonts w:hint="default"/>
          <w:sz w:val="24"/>
          <w:lang w:val="en-US"/>
        </w:rPr>
      </w:pPr>
      <w:r>
        <w:rPr>
          <w:rFonts w:hint="default"/>
          <w:sz w:val="24"/>
          <w:lang w:val="en-US"/>
        </w:rPr>
        <w:t xml:space="preserve">                rgba(255, 255, 255, 0.2),</w:t>
      </w:r>
    </w:p>
    <w:p w14:paraId="3D0A4693">
      <w:pPr>
        <w:pStyle w:val="7"/>
        <w:spacing w:after="0"/>
        <w:ind w:firstLine="720" w:firstLineChars="0"/>
        <w:rPr>
          <w:rFonts w:hint="default"/>
          <w:sz w:val="24"/>
          <w:lang w:val="en-US"/>
        </w:rPr>
      </w:pPr>
      <w:r>
        <w:rPr>
          <w:rFonts w:hint="default"/>
          <w:sz w:val="24"/>
          <w:lang w:val="en-US"/>
        </w:rPr>
        <w:t xml:space="preserve">                transparent</w:t>
      </w:r>
    </w:p>
    <w:p w14:paraId="4D258911">
      <w:pPr>
        <w:pStyle w:val="7"/>
        <w:spacing w:after="0"/>
        <w:ind w:firstLine="720" w:firstLineChars="0"/>
        <w:rPr>
          <w:rFonts w:hint="default"/>
          <w:sz w:val="24"/>
          <w:lang w:val="en-US"/>
        </w:rPr>
      </w:pPr>
      <w:r>
        <w:rPr>
          <w:rFonts w:hint="default"/>
          <w:sz w:val="24"/>
          <w:lang w:val="en-US"/>
        </w:rPr>
        <w:t xml:space="preserve">            );</w:t>
      </w:r>
    </w:p>
    <w:p w14:paraId="596ABCA4">
      <w:pPr>
        <w:pStyle w:val="7"/>
        <w:spacing w:after="0"/>
        <w:ind w:firstLine="720" w:firstLineChars="0"/>
        <w:rPr>
          <w:rFonts w:hint="default"/>
          <w:sz w:val="24"/>
          <w:lang w:val="en-US"/>
        </w:rPr>
      </w:pPr>
      <w:r>
        <w:rPr>
          <w:rFonts w:hint="default"/>
          <w:sz w:val="24"/>
          <w:lang w:val="en-US"/>
        </w:rPr>
        <w:t xml:space="preserve">            transform: rotate(45deg);</w:t>
      </w:r>
    </w:p>
    <w:p w14:paraId="5E65358B">
      <w:pPr>
        <w:pStyle w:val="7"/>
        <w:spacing w:after="0"/>
        <w:ind w:firstLine="720" w:firstLineChars="0"/>
        <w:rPr>
          <w:rFonts w:hint="default"/>
          <w:sz w:val="24"/>
          <w:lang w:val="en-US"/>
        </w:rPr>
      </w:pPr>
      <w:r>
        <w:rPr>
          <w:rFonts w:hint="default"/>
          <w:sz w:val="24"/>
          <w:lang w:val="en-US"/>
        </w:rPr>
        <w:t xml:space="preserve">            transition: 0.5s var(--animation-timing);</w:t>
      </w:r>
    </w:p>
    <w:p w14:paraId="4D55E9DF">
      <w:pPr>
        <w:pStyle w:val="7"/>
        <w:spacing w:after="0"/>
        <w:ind w:firstLine="720" w:firstLineChars="0"/>
        <w:rPr>
          <w:rFonts w:hint="default"/>
          <w:sz w:val="24"/>
          <w:lang w:val="en-US"/>
        </w:rPr>
      </w:pPr>
      <w:r>
        <w:rPr>
          <w:rFonts w:hint="default"/>
          <w:sz w:val="24"/>
          <w:lang w:val="en-US"/>
        </w:rPr>
        <w:t xml:space="preserve">            opacity: 0;</w:t>
      </w:r>
    </w:p>
    <w:p w14:paraId="66538AFC">
      <w:pPr>
        <w:pStyle w:val="7"/>
        <w:spacing w:after="0"/>
        <w:ind w:firstLine="720" w:firstLineChars="0"/>
        <w:rPr>
          <w:rFonts w:hint="default"/>
          <w:sz w:val="24"/>
          <w:lang w:val="en-US"/>
        </w:rPr>
      </w:pPr>
      <w:r>
        <w:rPr>
          <w:rFonts w:hint="default"/>
          <w:sz w:val="24"/>
          <w:lang w:val="en-US"/>
        </w:rPr>
        <w:t xml:space="preserve">        }</w:t>
      </w:r>
    </w:p>
    <w:p w14:paraId="0FCF1ACC">
      <w:pPr>
        <w:pStyle w:val="7"/>
        <w:spacing w:after="0"/>
        <w:ind w:firstLine="720" w:firstLineChars="0"/>
        <w:rPr>
          <w:rFonts w:hint="default"/>
          <w:sz w:val="24"/>
          <w:lang w:val="en-US"/>
        </w:rPr>
      </w:pPr>
    </w:p>
    <w:p w14:paraId="13D14C20">
      <w:pPr>
        <w:pStyle w:val="7"/>
        <w:spacing w:after="0"/>
        <w:ind w:firstLine="720" w:firstLineChars="0"/>
        <w:rPr>
          <w:rFonts w:hint="default"/>
          <w:sz w:val="24"/>
          <w:lang w:val="en-US"/>
        </w:rPr>
      </w:pPr>
      <w:r>
        <w:rPr>
          <w:rFonts w:hint="default"/>
          <w:sz w:val="24"/>
          <w:lang w:val="en-US"/>
        </w:rPr>
        <w:t xml:space="preserve">        .btn:hover::after {</w:t>
      </w:r>
    </w:p>
    <w:p w14:paraId="4D8468AA">
      <w:pPr>
        <w:pStyle w:val="7"/>
        <w:spacing w:after="0"/>
        <w:ind w:firstLine="720" w:firstLineChars="0"/>
        <w:rPr>
          <w:rFonts w:hint="default"/>
          <w:sz w:val="24"/>
          <w:lang w:val="en-US"/>
        </w:rPr>
      </w:pPr>
      <w:r>
        <w:rPr>
          <w:rFonts w:hint="default"/>
          <w:sz w:val="24"/>
          <w:lang w:val="en-US"/>
        </w:rPr>
        <w:t xml:space="preserve">            opacity: 1;</w:t>
      </w:r>
    </w:p>
    <w:p w14:paraId="65B8E0B5">
      <w:pPr>
        <w:pStyle w:val="7"/>
        <w:spacing w:after="0"/>
        <w:ind w:firstLine="720" w:firstLineChars="0"/>
        <w:rPr>
          <w:rFonts w:hint="default"/>
          <w:sz w:val="24"/>
          <w:lang w:val="en-US"/>
        </w:rPr>
      </w:pPr>
      <w:r>
        <w:rPr>
          <w:rFonts w:hint="default"/>
          <w:sz w:val="24"/>
          <w:lang w:val="en-US"/>
        </w:rPr>
        <w:t xml:space="preserve">            transform: rotate(45deg) translate(50%, 50%);</w:t>
      </w:r>
    </w:p>
    <w:p w14:paraId="167F8CC7">
      <w:pPr>
        <w:pStyle w:val="7"/>
        <w:spacing w:after="0"/>
        <w:ind w:firstLine="720" w:firstLineChars="0"/>
        <w:rPr>
          <w:rFonts w:hint="default"/>
          <w:sz w:val="24"/>
          <w:lang w:val="en-US"/>
        </w:rPr>
      </w:pPr>
      <w:r>
        <w:rPr>
          <w:rFonts w:hint="default"/>
          <w:sz w:val="24"/>
          <w:lang w:val="en-US"/>
        </w:rPr>
        <w:t xml:space="preserve">        }</w:t>
      </w:r>
    </w:p>
    <w:p w14:paraId="7A275072">
      <w:pPr>
        <w:pStyle w:val="7"/>
        <w:spacing w:after="0"/>
        <w:ind w:firstLine="720" w:firstLineChars="0"/>
        <w:rPr>
          <w:rFonts w:hint="default"/>
          <w:sz w:val="24"/>
          <w:lang w:val="en-US"/>
        </w:rPr>
      </w:pPr>
    </w:p>
    <w:p w14:paraId="61ABEA3A">
      <w:pPr>
        <w:pStyle w:val="7"/>
        <w:spacing w:after="0"/>
        <w:ind w:firstLine="720" w:firstLineChars="0"/>
        <w:rPr>
          <w:rFonts w:hint="default"/>
          <w:sz w:val="24"/>
          <w:lang w:val="en-US"/>
        </w:rPr>
      </w:pPr>
      <w:r>
        <w:rPr>
          <w:rFonts w:hint="default"/>
          <w:sz w:val="24"/>
          <w:lang w:val="en-US"/>
        </w:rPr>
        <w:t xml:space="preserve">        /* Individual button animations */</w:t>
      </w:r>
    </w:p>
    <w:p w14:paraId="298D1E46">
      <w:pPr>
        <w:pStyle w:val="7"/>
        <w:spacing w:after="0"/>
        <w:ind w:firstLine="720" w:firstLineChars="0"/>
        <w:rPr>
          <w:rFonts w:hint="default"/>
          <w:sz w:val="24"/>
          <w:lang w:val="en-US"/>
        </w:rPr>
      </w:pPr>
      <w:r>
        <w:rPr>
          <w:rFonts w:hint="default"/>
          <w:sz w:val="24"/>
          <w:lang w:val="en-US"/>
        </w:rPr>
        <w:t xml:space="preserve">        #donate-btn {</w:t>
      </w:r>
    </w:p>
    <w:p w14:paraId="4A481AE0">
      <w:pPr>
        <w:pStyle w:val="7"/>
        <w:spacing w:after="0"/>
        <w:ind w:firstLine="720" w:firstLineChars="0"/>
        <w:rPr>
          <w:rFonts w:hint="default"/>
          <w:sz w:val="24"/>
          <w:lang w:val="en-US"/>
        </w:rPr>
      </w:pPr>
      <w:r>
        <w:rPr>
          <w:rFonts w:hint="default"/>
          <w:sz w:val="24"/>
          <w:lang w:val="en-US"/>
        </w:rPr>
        <w:t xml:space="preserve">            --direction: 1;</w:t>
      </w:r>
    </w:p>
    <w:p w14:paraId="0F69AA38">
      <w:pPr>
        <w:pStyle w:val="7"/>
        <w:spacing w:after="0"/>
        <w:ind w:firstLine="720" w:firstLineChars="0"/>
        <w:rPr>
          <w:rFonts w:hint="default"/>
          <w:sz w:val="24"/>
          <w:lang w:val="en-US"/>
        </w:rPr>
      </w:pPr>
      <w:r>
        <w:rPr>
          <w:rFonts w:hint="default"/>
          <w:sz w:val="24"/>
          <w:lang w:val="en-US"/>
        </w:rPr>
        <w:t xml:space="preserve">            animation: fadeIn 1.5s var(--animation-timing) backwards;</w:t>
      </w:r>
    </w:p>
    <w:p w14:paraId="7C3E0FB3">
      <w:pPr>
        <w:pStyle w:val="7"/>
        <w:spacing w:after="0"/>
        <w:ind w:firstLine="720" w:firstLineChars="0"/>
        <w:rPr>
          <w:rFonts w:hint="default"/>
          <w:sz w:val="24"/>
          <w:lang w:val="en-US"/>
        </w:rPr>
      </w:pPr>
      <w:r>
        <w:rPr>
          <w:rFonts w:hint="default"/>
          <w:sz w:val="24"/>
          <w:lang w:val="en-US"/>
        </w:rPr>
        <w:t xml:space="preserve">        }</w:t>
      </w:r>
    </w:p>
    <w:p w14:paraId="5A62B94F">
      <w:pPr>
        <w:pStyle w:val="7"/>
        <w:spacing w:after="0"/>
        <w:ind w:firstLine="720" w:firstLineChars="0"/>
        <w:rPr>
          <w:rFonts w:hint="default"/>
          <w:sz w:val="24"/>
          <w:lang w:val="en-US"/>
        </w:rPr>
      </w:pPr>
    </w:p>
    <w:p w14:paraId="602B15DA">
      <w:pPr>
        <w:pStyle w:val="7"/>
        <w:spacing w:after="0"/>
        <w:ind w:firstLine="720" w:firstLineChars="0"/>
        <w:rPr>
          <w:rFonts w:hint="default"/>
          <w:sz w:val="24"/>
          <w:lang w:val="en-US"/>
        </w:rPr>
      </w:pPr>
      <w:r>
        <w:rPr>
          <w:rFonts w:hint="default"/>
          <w:sz w:val="24"/>
          <w:lang w:val="en-US"/>
        </w:rPr>
        <w:t xml:space="preserve">        #request-btn {</w:t>
      </w:r>
    </w:p>
    <w:p w14:paraId="5D6C7258">
      <w:pPr>
        <w:pStyle w:val="7"/>
        <w:spacing w:after="0"/>
        <w:ind w:firstLine="720" w:firstLineChars="0"/>
        <w:rPr>
          <w:rFonts w:hint="default"/>
          <w:sz w:val="24"/>
          <w:lang w:val="en-US"/>
        </w:rPr>
      </w:pPr>
      <w:r>
        <w:rPr>
          <w:rFonts w:hint="default"/>
          <w:sz w:val="24"/>
          <w:lang w:val="en-US"/>
        </w:rPr>
        <w:t xml:space="preserve">            --direction: 1;</w:t>
      </w:r>
    </w:p>
    <w:p w14:paraId="78C95A4D">
      <w:pPr>
        <w:pStyle w:val="7"/>
        <w:spacing w:after="0"/>
        <w:ind w:firstLine="720" w:firstLineChars="0"/>
        <w:rPr>
          <w:rFonts w:hint="default"/>
          <w:sz w:val="24"/>
          <w:lang w:val="en-US"/>
        </w:rPr>
      </w:pPr>
      <w:r>
        <w:rPr>
          <w:rFonts w:hint="default"/>
          <w:sz w:val="24"/>
          <w:lang w:val="en-US"/>
        </w:rPr>
        <w:t xml:space="preserve">            animation: fadeIn 2s var(--animation-timing) backwards;</w:t>
      </w:r>
    </w:p>
    <w:p w14:paraId="05FB24FF">
      <w:pPr>
        <w:pStyle w:val="7"/>
        <w:spacing w:after="0"/>
        <w:ind w:firstLine="720" w:firstLineChars="0"/>
        <w:rPr>
          <w:rFonts w:hint="default"/>
          <w:sz w:val="24"/>
          <w:lang w:val="en-US"/>
        </w:rPr>
      </w:pPr>
      <w:r>
        <w:rPr>
          <w:rFonts w:hint="default"/>
          <w:sz w:val="24"/>
          <w:lang w:val="en-US"/>
        </w:rPr>
        <w:t xml:space="preserve">        }</w:t>
      </w:r>
    </w:p>
    <w:p w14:paraId="636A9D91">
      <w:pPr>
        <w:pStyle w:val="7"/>
        <w:spacing w:after="0"/>
        <w:ind w:firstLine="720" w:firstLineChars="0"/>
        <w:rPr>
          <w:rFonts w:hint="default"/>
          <w:sz w:val="24"/>
          <w:lang w:val="en-US"/>
        </w:rPr>
      </w:pPr>
    </w:p>
    <w:p w14:paraId="7BCDFDFF">
      <w:pPr>
        <w:pStyle w:val="7"/>
        <w:spacing w:after="0"/>
        <w:ind w:firstLine="720" w:firstLineChars="0"/>
        <w:rPr>
          <w:rFonts w:hint="default"/>
          <w:sz w:val="24"/>
          <w:lang w:val="en-US"/>
        </w:rPr>
      </w:pPr>
      <w:r>
        <w:rPr>
          <w:rFonts w:hint="default"/>
          <w:sz w:val="24"/>
          <w:lang w:val="en-US"/>
        </w:rPr>
        <w:t xml:space="preserve">        /* Responsive design */</w:t>
      </w:r>
    </w:p>
    <w:p w14:paraId="38A6EEAA">
      <w:pPr>
        <w:pStyle w:val="7"/>
        <w:spacing w:after="0"/>
        <w:ind w:firstLine="720" w:firstLineChars="0"/>
        <w:rPr>
          <w:rFonts w:hint="default"/>
          <w:sz w:val="24"/>
          <w:lang w:val="en-US"/>
        </w:rPr>
      </w:pPr>
      <w:r>
        <w:rPr>
          <w:rFonts w:hint="default"/>
          <w:sz w:val="24"/>
          <w:lang w:val="en-US"/>
        </w:rPr>
        <w:t xml:space="preserve">        @media (max-width: 480px) {</w:t>
      </w:r>
    </w:p>
    <w:p w14:paraId="0E7D587B">
      <w:pPr>
        <w:pStyle w:val="7"/>
        <w:spacing w:after="0"/>
        <w:ind w:firstLine="720" w:firstLineChars="0"/>
        <w:rPr>
          <w:rFonts w:hint="default"/>
          <w:sz w:val="24"/>
          <w:lang w:val="en-US"/>
        </w:rPr>
      </w:pPr>
      <w:r>
        <w:rPr>
          <w:rFonts w:hint="default"/>
          <w:sz w:val="24"/>
          <w:lang w:val="en-US"/>
        </w:rPr>
        <w:t xml:space="preserve">            .container {</w:t>
      </w:r>
    </w:p>
    <w:p w14:paraId="6C5E18EE">
      <w:pPr>
        <w:pStyle w:val="7"/>
        <w:spacing w:after="0"/>
        <w:ind w:firstLine="720" w:firstLineChars="0"/>
        <w:rPr>
          <w:rFonts w:hint="default"/>
          <w:sz w:val="24"/>
          <w:lang w:val="en-US"/>
        </w:rPr>
      </w:pPr>
      <w:r>
        <w:rPr>
          <w:rFonts w:hint="default"/>
          <w:sz w:val="24"/>
          <w:lang w:val="en-US"/>
        </w:rPr>
        <w:t xml:space="preserve">                padding: 20px;</w:t>
      </w:r>
    </w:p>
    <w:p w14:paraId="31247C2F">
      <w:pPr>
        <w:pStyle w:val="7"/>
        <w:spacing w:after="0"/>
        <w:ind w:firstLine="720" w:firstLineChars="0"/>
        <w:rPr>
          <w:rFonts w:hint="default"/>
          <w:sz w:val="24"/>
          <w:lang w:val="en-US"/>
        </w:rPr>
      </w:pPr>
      <w:r>
        <w:rPr>
          <w:rFonts w:hint="default"/>
          <w:sz w:val="24"/>
          <w:lang w:val="en-US"/>
        </w:rPr>
        <w:t xml:space="preserve">            }</w:t>
      </w:r>
    </w:p>
    <w:p w14:paraId="3647F491">
      <w:pPr>
        <w:pStyle w:val="7"/>
        <w:spacing w:after="0"/>
        <w:ind w:firstLine="720" w:firstLineChars="0"/>
        <w:rPr>
          <w:rFonts w:hint="default"/>
          <w:sz w:val="24"/>
          <w:lang w:val="en-US"/>
        </w:rPr>
      </w:pPr>
    </w:p>
    <w:p w14:paraId="1BF7CD19">
      <w:pPr>
        <w:pStyle w:val="7"/>
        <w:spacing w:after="0"/>
        <w:ind w:firstLine="720" w:firstLineChars="0"/>
        <w:rPr>
          <w:rFonts w:hint="default"/>
          <w:sz w:val="24"/>
          <w:lang w:val="en-US"/>
        </w:rPr>
      </w:pPr>
      <w:r>
        <w:rPr>
          <w:rFonts w:hint="default"/>
          <w:sz w:val="24"/>
          <w:lang w:val="en-US"/>
        </w:rPr>
        <w:t xml:space="preserve">            .btn {</w:t>
      </w:r>
    </w:p>
    <w:p w14:paraId="61BAAC7F">
      <w:pPr>
        <w:pStyle w:val="7"/>
        <w:spacing w:after="0"/>
        <w:ind w:firstLine="720" w:firstLineChars="0"/>
        <w:rPr>
          <w:rFonts w:hint="default"/>
          <w:sz w:val="24"/>
          <w:lang w:val="en-US"/>
        </w:rPr>
      </w:pPr>
      <w:r>
        <w:rPr>
          <w:rFonts w:hint="default"/>
          <w:sz w:val="24"/>
          <w:lang w:val="en-US"/>
        </w:rPr>
        <w:t xml:space="preserve">                padding: 15px 30px;</w:t>
      </w:r>
    </w:p>
    <w:p w14:paraId="1E303D26">
      <w:pPr>
        <w:pStyle w:val="7"/>
        <w:spacing w:after="0"/>
        <w:ind w:firstLine="720" w:firstLineChars="0"/>
        <w:rPr>
          <w:rFonts w:hint="default"/>
          <w:sz w:val="24"/>
          <w:lang w:val="en-US"/>
        </w:rPr>
      </w:pPr>
      <w:r>
        <w:rPr>
          <w:rFonts w:hint="default"/>
          <w:sz w:val="24"/>
          <w:lang w:val="en-US"/>
        </w:rPr>
        <w:t xml:space="preserve">            }</w:t>
      </w:r>
    </w:p>
    <w:p w14:paraId="3A7125CE">
      <w:pPr>
        <w:pStyle w:val="7"/>
        <w:spacing w:after="0"/>
        <w:ind w:firstLine="720" w:firstLineChars="0"/>
        <w:rPr>
          <w:rFonts w:hint="default"/>
          <w:sz w:val="24"/>
          <w:lang w:val="en-US"/>
        </w:rPr>
      </w:pPr>
      <w:r>
        <w:rPr>
          <w:rFonts w:hint="default"/>
          <w:sz w:val="24"/>
          <w:lang w:val="en-US"/>
        </w:rPr>
        <w:t xml:space="preserve">        }</w:t>
      </w:r>
    </w:p>
    <w:p w14:paraId="4DF0D942">
      <w:pPr>
        <w:pStyle w:val="7"/>
        <w:spacing w:after="0"/>
        <w:ind w:firstLine="720" w:firstLineChars="0"/>
        <w:rPr>
          <w:rFonts w:hint="default"/>
          <w:sz w:val="24"/>
          <w:lang w:val="en-US"/>
        </w:rPr>
      </w:pPr>
    </w:p>
    <w:p w14:paraId="09E8B210">
      <w:pPr>
        <w:pStyle w:val="7"/>
        <w:spacing w:after="0"/>
        <w:ind w:firstLine="720" w:firstLineChars="0"/>
        <w:rPr>
          <w:rFonts w:hint="default"/>
          <w:sz w:val="24"/>
          <w:lang w:val="en-US"/>
        </w:rPr>
      </w:pPr>
      <w:r>
        <w:rPr>
          <w:rFonts w:hint="default"/>
          <w:sz w:val="24"/>
          <w:lang w:val="en-US"/>
        </w:rPr>
        <w:t xml:space="preserve">        /* High contrast mode support */</w:t>
      </w:r>
    </w:p>
    <w:p w14:paraId="0DBCF3EA">
      <w:pPr>
        <w:pStyle w:val="7"/>
        <w:spacing w:after="0"/>
        <w:ind w:firstLine="720" w:firstLineChars="0"/>
        <w:rPr>
          <w:rFonts w:hint="default"/>
          <w:sz w:val="24"/>
          <w:lang w:val="en-US"/>
        </w:rPr>
      </w:pPr>
      <w:r>
        <w:rPr>
          <w:rFonts w:hint="default"/>
          <w:sz w:val="24"/>
          <w:lang w:val="en-US"/>
        </w:rPr>
        <w:t xml:space="preserve">        @media (forced-colors: active) {</w:t>
      </w:r>
    </w:p>
    <w:p w14:paraId="6AE4977F">
      <w:pPr>
        <w:pStyle w:val="7"/>
        <w:spacing w:after="0"/>
        <w:ind w:firstLine="720" w:firstLineChars="0"/>
        <w:rPr>
          <w:rFonts w:hint="default"/>
          <w:sz w:val="24"/>
          <w:lang w:val="en-US"/>
        </w:rPr>
      </w:pPr>
      <w:r>
        <w:rPr>
          <w:rFonts w:hint="default"/>
          <w:sz w:val="24"/>
          <w:lang w:val="en-US"/>
        </w:rPr>
        <w:t xml:space="preserve">            .btn {</w:t>
      </w:r>
    </w:p>
    <w:p w14:paraId="07156087">
      <w:pPr>
        <w:pStyle w:val="7"/>
        <w:spacing w:after="0"/>
        <w:ind w:firstLine="720" w:firstLineChars="0"/>
        <w:rPr>
          <w:rFonts w:hint="default"/>
          <w:sz w:val="24"/>
          <w:lang w:val="en-US"/>
        </w:rPr>
      </w:pPr>
      <w:r>
        <w:rPr>
          <w:rFonts w:hint="default"/>
          <w:sz w:val="24"/>
          <w:lang w:val="en-US"/>
        </w:rPr>
        <w:t xml:space="preserve">                border: 2px solid ButtonText;</w:t>
      </w:r>
    </w:p>
    <w:p w14:paraId="35211944">
      <w:pPr>
        <w:pStyle w:val="7"/>
        <w:spacing w:after="0"/>
        <w:ind w:firstLine="720" w:firstLineChars="0"/>
        <w:rPr>
          <w:rFonts w:hint="default"/>
          <w:sz w:val="24"/>
          <w:lang w:val="en-US"/>
        </w:rPr>
      </w:pPr>
      <w:r>
        <w:rPr>
          <w:rFonts w:hint="default"/>
          <w:sz w:val="24"/>
          <w:lang w:val="en-US"/>
        </w:rPr>
        <w:t xml:space="preserve">            }</w:t>
      </w:r>
    </w:p>
    <w:p w14:paraId="4A06BECF">
      <w:pPr>
        <w:pStyle w:val="7"/>
        <w:spacing w:after="0"/>
        <w:ind w:firstLine="720" w:firstLineChars="0"/>
        <w:rPr>
          <w:rFonts w:hint="default"/>
          <w:sz w:val="24"/>
          <w:lang w:val="en-US"/>
        </w:rPr>
      </w:pPr>
      <w:r>
        <w:rPr>
          <w:rFonts w:hint="default"/>
          <w:sz w:val="24"/>
          <w:lang w:val="en-US"/>
        </w:rPr>
        <w:t xml:space="preserve">            .btn:focus-visible {</w:t>
      </w:r>
    </w:p>
    <w:p w14:paraId="2382B590">
      <w:pPr>
        <w:pStyle w:val="7"/>
        <w:spacing w:after="0"/>
        <w:ind w:firstLine="720" w:firstLineChars="0"/>
        <w:rPr>
          <w:rFonts w:hint="default"/>
          <w:sz w:val="24"/>
          <w:lang w:val="en-US"/>
        </w:rPr>
      </w:pPr>
      <w:r>
        <w:rPr>
          <w:rFonts w:hint="default"/>
          <w:sz w:val="24"/>
          <w:lang w:val="en-US"/>
        </w:rPr>
        <w:t xml:space="preserve">                outline: 2px solid ButtonText;</w:t>
      </w:r>
    </w:p>
    <w:p w14:paraId="2B2BAEDA">
      <w:pPr>
        <w:pStyle w:val="7"/>
        <w:spacing w:after="0"/>
        <w:ind w:firstLine="720" w:firstLineChars="0"/>
        <w:rPr>
          <w:rFonts w:hint="default"/>
          <w:sz w:val="24"/>
          <w:lang w:val="en-US"/>
        </w:rPr>
      </w:pPr>
      <w:r>
        <w:rPr>
          <w:rFonts w:hint="default"/>
          <w:sz w:val="24"/>
          <w:lang w:val="en-US"/>
        </w:rPr>
        <w:t xml:space="preserve">            }</w:t>
      </w:r>
    </w:p>
    <w:p w14:paraId="2F250BAE">
      <w:pPr>
        <w:pStyle w:val="7"/>
        <w:spacing w:after="0"/>
        <w:ind w:firstLine="720" w:firstLineChars="0"/>
        <w:rPr>
          <w:rFonts w:hint="default"/>
          <w:sz w:val="24"/>
          <w:lang w:val="en-US"/>
        </w:rPr>
      </w:pPr>
      <w:r>
        <w:rPr>
          <w:rFonts w:hint="default"/>
          <w:sz w:val="24"/>
          <w:lang w:val="en-US"/>
        </w:rPr>
        <w:t xml:space="preserve">        }</w:t>
      </w:r>
    </w:p>
    <w:p w14:paraId="7429E4D2">
      <w:pPr>
        <w:pStyle w:val="7"/>
        <w:spacing w:after="0"/>
        <w:ind w:firstLine="720" w:firstLineChars="0"/>
        <w:rPr>
          <w:rFonts w:hint="default"/>
          <w:sz w:val="24"/>
          <w:lang w:val="en-US"/>
        </w:rPr>
      </w:pPr>
    </w:p>
    <w:p w14:paraId="069DA804">
      <w:pPr>
        <w:pStyle w:val="7"/>
        <w:spacing w:after="0"/>
        <w:ind w:firstLine="720" w:firstLineChars="0"/>
        <w:rPr>
          <w:rFonts w:hint="default"/>
          <w:sz w:val="24"/>
          <w:lang w:val="en-US"/>
        </w:rPr>
      </w:pPr>
      <w:r>
        <w:rPr>
          <w:rFonts w:hint="default"/>
          <w:sz w:val="24"/>
          <w:lang w:val="en-US"/>
        </w:rPr>
        <w:t xml:space="preserve">        /* Print styles */</w:t>
      </w:r>
    </w:p>
    <w:p w14:paraId="332A6E24">
      <w:pPr>
        <w:pStyle w:val="7"/>
        <w:spacing w:after="0"/>
        <w:ind w:firstLine="720" w:firstLineChars="0"/>
        <w:rPr>
          <w:rFonts w:hint="default"/>
          <w:sz w:val="24"/>
          <w:lang w:val="en-US"/>
        </w:rPr>
      </w:pPr>
      <w:r>
        <w:rPr>
          <w:rFonts w:hint="default"/>
          <w:sz w:val="24"/>
          <w:lang w:val="en-US"/>
        </w:rPr>
        <w:t xml:space="preserve">        @media print {</w:t>
      </w:r>
    </w:p>
    <w:p w14:paraId="3F05426F">
      <w:pPr>
        <w:pStyle w:val="7"/>
        <w:spacing w:after="0"/>
        <w:ind w:firstLine="720" w:firstLineChars="0"/>
        <w:rPr>
          <w:rFonts w:hint="default"/>
          <w:sz w:val="24"/>
          <w:lang w:val="en-US"/>
        </w:rPr>
      </w:pPr>
      <w:r>
        <w:rPr>
          <w:rFonts w:hint="default"/>
          <w:sz w:val="24"/>
          <w:lang w:val="en-US"/>
        </w:rPr>
        <w:t xml:space="preserve">            body {</w:t>
      </w:r>
    </w:p>
    <w:p w14:paraId="49EE2DE4">
      <w:pPr>
        <w:pStyle w:val="7"/>
        <w:spacing w:after="0"/>
        <w:ind w:firstLine="720" w:firstLineChars="0"/>
        <w:rPr>
          <w:rFonts w:hint="default"/>
          <w:sz w:val="24"/>
          <w:lang w:val="en-US"/>
        </w:rPr>
      </w:pPr>
      <w:r>
        <w:rPr>
          <w:rFonts w:hint="default"/>
          <w:sz w:val="24"/>
          <w:lang w:val="en-US"/>
        </w:rPr>
        <w:t xml:space="preserve">                background: none;</w:t>
      </w:r>
    </w:p>
    <w:p w14:paraId="5A72C813">
      <w:pPr>
        <w:pStyle w:val="7"/>
        <w:spacing w:after="0"/>
        <w:ind w:firstLine="720" w:firstLineChars="0"/>
        <w:rPr>
          <w:rFonts w:hint="default"/>
          <w:sz w:val="24"/>
          <w:lang w:val="en-US"/>
        </w:rPr>
      </w:pPr>
      <w:r>
        <w:rPr>
          <w:rFonts w:hint="default"/>
          <w:sz w:val="24"/>
          <w:lang w:val="en-US"/>
        </w:rPr>
        <w:t xml:space="preserve">            }</w:t>
      </w:r>
    </w:p>
    <w:p w14:paraId="3C58D23A">
      <w:pPr>
        <w:pStyle w:val="7"/>
        <w:spacing w:after="0"/>
        <w:ind w:firstLine="720" w:firstLineChars="0"/>
        <w:rPr>
          <w:rFonts w:hint="default"/>
          <w:sz w:val="24"/>
          <w:lang w:val="en-US"/>
        </w:rPr>
      </w:pPr>
      <w:r>
        <w:rPr>
          <w:rFonts w:hint="default"/>
          <w:sz w:val="24"/>
          <w:lang w:val="en-US"/>
        </w:rPr>
        <w:t xml:space="preserve">            .container {</w:t>
      </w:r>
    </w:p>
    <w:p w14:paraId="6FFF608B">
      <w:pPr>
        <w:pStyle w:val="7"/>
        <w:spacing w:after="0"/>
        <w:ind w:firstLine="720" w:firstLineChars="0"/>
        <w:rPr>
          <w:rFonts w:hint="default"/>
          <w:sz w:val="24"/>
          <w:lang w:val="en-US"/>
        </w:rPr>
      </w:pPr>
      <w:r>
        <w:rPr>
          <w:rFonts w:hint="default"/>
          <w:sz w:val="24"/>
          <w:lang w:val="en-US"/>
        </w:rPr>
        <w:t xml:space="preserve">                box-shadow: none;</w:t>
      </w:r>
    </w:p>
    <w:p w14:paraId="10C4EF3E">
      <w:pPr>
        <w:pStyle w:val="7"/>
        <w:spacing w:after="0"/>
        <w:ind w:firstLine="720" w:firstLineChars="0"/>
        <w:rPr>
          <w:rFonts w:hint="default"/>
          <w:sz w:val="24"/>
          <w:lang w:val="en-US"/>
        </w:rPr>
      </w:pPr>
      <w:r>
        <w:rPr>
          <w:rFonts w:hint="default"/>
          <w:sz w:val="24"/>
          <w:lang w:val="en-US"/>
        </w:rPr>
        <w:t xml:space="preserve">                border: 1px solid #000;</w:t>
      </w:r>
    </w:p>
    <w:p w14:paraId="128F1043">
      <w:pPr>
        <w:pStyle w:val="7"/>
        <w:spacing w:after="0"/>
        <w:ind w:firstLine="720" w:firstLineChars="0"/>
        <w:rPr>
          <w:rFonts w:hint="default"/>
          <w:sz w:val="24"/>
          <w:lang w:val="en-US"/>
        </w:rPr>
      </w:pPr>
      <w:r>
        <w:rPr>
          <w:rFonts w:hint="default"/>
          <w:sz w:val="24"/>
          <w:lang w:val="en-US"/>
        </w:rPr>
        <w:t xml:space="preserve">            }</w:t>
      </w:r>
    </w:p>
    <w:p w14:paraId="7896DE4F">
      <w:pPr>
        <w:pStyle w:val="7"/>
        <w:spacing w:after="0"/>
        <w:ind w:firstLine="720" w:firstLineChars="0"/>
        <w:rPr>
          <w:rFonts w:hint="default"/>
          <w:sz w:val="24"/>
          <w:lang w:val="en-US"/>
        </w:rPr>
      </w:pPr>
      <w:r>
        <w:rPr>
          <w:rFonts w:hint="default"/>
          <w:sz w:val="24"/>
          <w:lang w:val="en-US"/>
        </w:rPr>
        <w:t xml:space="preserve">            .btn {</w:t>
      </w:r>
    </w:p>
    <w:p w14:paraId="0F0B11EA">
      <w:pPr>
        <w:pStyle w:val="7"/>
        <w:spacing w:after="0"/>
        <w:ind w:firstLine="720" w:firstLineChars="0"/>
        <w:rPr>
          <w:rFonts w:hint="default"/>
          <w:sz w:val="24"/>
          <w:lang w:val="en-US"/>
        </w:rPr>
      </w:pPr>
      <w:r>
        <w:rPr>
          <w:rFonts w:hint="default"/>
          <w:sz w:val="24"/>
          <w:lang w:val="en-US"/>
        </w:rPr>
        <w:t xml:space="preserve">                border: 1px solid #000;</w:t>
      </w:r>
    </w:p>
    <w:p w14:paraId="54DEF68F">
      <w:pPr>
        <w:pStyle w:val="7"/>
        <w:spacing w:after="0"/>
        <w:ind w:firstLine="720" w:firstLineChars="0"/>
        <w:rPr>
          <w:rFonts w:hint="default"/>
          <w:sz w:val="24"/>
          <w:lang w:val="en-US"/>
        </w:rPr>
      </w:pPr>
      <w:r>
        <w:rPr>
          <w:rFonts w:hint="default"/>
          <w:sz w:val="24"/>
          <w:lang w:val="en-US"/>
        </w:rPr>
        <w:t xml:space="preserve">                color: #000;</w:t>
      </w:r>
    </w:p>
    <w:p w14:paraId="27B444CF">
      <w:pPr>
        <w:pStyle w:val="7"/>
        <w:spacing w:after="0"/>
        <w:ind w:firstLine="720" w:firstLineChars="0"/>
        <w:rPr>
          <w:rFonts w:hint="default"/>
          <w:sz w:val="24"/>
          <w:lang w:val="en-US"/>
        </w:rPr>
      </w:pPr>
      <w:r>
        <w:rPr>
          <w:rFonts w:hint="default"/>
          <w:sz w:val="24"/>
          <w:lang w:val="en-US"/>
        </w:rPr>
        <w:t xml:space="preserve">            }</w:t>
      </w:r>
    </w:p>
    <w:p w14:paraId="68A562AA">
      <w:pPr>
        <w:pStyle w:val="7"/>
        <w:spacing w:after="0"/>
        <w:ind w:firstLine="720" w:firstLineChars="0"/>
        <w:rPr>
          <w:rFonts w:hint="default"/>
          <w:sz w:val="24"/>
          <w:lang w:val="en-US"/>
        </w:rPr>
      </w:pPr>
      <w:r>
        <w:rPr>
          <w:rFonts w:hint="default"/>
          <w:sz w:val="24"/>
          <w:lang w:val="en-US"/>
        </w:rPr>
        <w:t xml:space="preserve">        }</w:t>
      </w:r>
    </w:p>
    <w:p w14:paraId="6BF6DEB9">
      <w:pPr>
        <w:pStyle w:val="7"/>
        <w:spacing w:after="0"/>
        <w:ind w:firstLine="720" w:firstLineChars="0"/>
        <w:rPr>
          <w:rFonts w:hint="default"/>
          <w:sz w:val="24"/>
          <w:lang w:val="en-US"/>
        </w:rPr>
      </w:pPr>
      <w:r>
        <w:rPr>
          <w:rFonts w:hint="default"/>
          <w:sz w:val="24"/>
          <w:lang w:val="en-US"/>
        </w:rPr>
        <w:t xml:space="preserve">    &lt;/style&gt;</w:t>
      </w:r>
    </w:p>
    <w:p w14:paraId="12DA72CF">
      <w:pPr>
        <w:pStyle w:val="7"/>
        <w:spacing w:after="0"/>
        <w:ind w:firstLine="720" w:firstLineChars="0"/>
        <w:rPr>
          <w:rFonts w:hint="default"/>
          <w:sz w:val="24"/>
          <w:lang w:val="en-US"/>
        </w:rPr>
      </w:pPr>
      <w:r>
        <w:rPr>
          <w:rFonts w:hint="default"/>
          <w:sz w:val="24"/>
          <w:lang w:val="en-US"/>
        </w:rPr>
        <w:t>&lt;/head&gt;</w:t>
      </w:r>
    </w:p>
    <w:p w14:paraId="47684872">
      <w:pPr>
        <w:pStyle w:val="7"/>
        <w:spacing w:after="0"/>
        <w:ind w:firstLine="720" w:firstLineChars="0"/>
        <w:rPr>
          <w:rFonts w:hint="default"/>
          <w:sz w:val="24"/>
          <w:lang w:val="en-US"/>
        </w:rPr>
      </w:pPr>
      <w:r>
        <w:rPr>
          <w:rFonts w:hint="default"/>
          <w:sz w:val="24"/>
          <w:lang w:val="en-US"/>
        </w:rPr>
        <w:t>&lt;body&gt;</w:t>
      </w:r>
    </w:p>
    <w:p w14:paraId="1A8027EA">
      <w:pPr>
        <w:pStyle w:val="7"/>
        <w:spacing w:after="0"/>
        <w:ind w:firstLine="720" w:firstLineChars="0"/>
        <w:rPr>
          <w:rFonts w:hint="default"/>
          <w:sz w:val="24"/>
          <w:lang w:val="en-US"/>
        </w:rPr>
      </w:pPr>
      <w:r>
        <w:rPr>
          <w:rFonts w:hint="default"/>
          <w:sz w:val="24"/>
          <w:lang w:val="en-US"/>
        </w:rPr>
        <w:t xml:space="preserve">    &lt;div class="container"&gt;</w:t>
      </w:r>
    </w:p>
    <w:p w14:paraId="312B97D9">
      <w:pPr>
        <w:pStyle w:val="7"/>
        <w:spacing w:after="0"/>
        <w:ind w:firstLine="720" w:firstLineChars="0"/>
        <w:rPr>
          <w:rFonts w:hint="default"/>
          <w:sz w:val="24"/>
          <w:lang w:val="en-US"/>
        </w:rPr>
      </w:pPr>
      <w:r>
        <w:rPr>
          <w:rFonts w:hint="default"/>
          <w:sz w:val="24"/>
          <w:lang w:val="en-US"/>
        </w:rPr>
        <w:t xml:space="preserve">        &lt;h1&gt;WELCOME TO BLOOD DONATION MANAGEMENT SYSTEM&lt;/h1&gt;</w:t>
      </w:r>
    </w:p>
    <w:p w14:paraId="54F31883">
      <w:pPr>
        <w:pStyle w:val="7"/>
        <w:spacing w:after="0"/>
        <w:ind w:firstLine="720" w:firstLineChars="0"/>
        <w:rPr>
          <w:rFonts w:hint="default"/>
          <w:sz w:val="24"/>
          <w:lang w:val="en-US"/>
        </w:rPr>
      </w:pPr>
      <w:r>
        <w:rPr>
          <w:rFonts w:hint="default"/>
          <w:sz w:val="24"/>
          <w:lang w:val="en-US"/>
        </w:rPr>
        <w:t xml:space="preserve">        &lt;div class="buttons-container"&gt;</w:t>
      </w:r>
    </w:p>
    <w:p w14:paraId="1E8236E8">
      <w:pPr>
        <w:pStyle w:val="7"/>
        <w:spacing w:after="0"/>
        <w:ind w:firstLine="720" w:firstLineChars="0"/>
        <w:rPr>
          <w:rFonts w:hint="default"/>
          <w:sz w:val="24"/>
          <w:lang w:val="en-US"/>
        </w:rPr>
      </w:pPr>
      <w:r>
        <w:rPr>
          <w:rFonts w:hint="default"/>
          <w:sz w:val="24"/>
          <w:lang w:val="en-US"/>
        </w:rPr>
        <w:t xml:space="preserve">            &lt;a href="donate.php" class="btn" id="donate-btn" role="button"&gt;DONATE BLOOD&lt;/a&gt;</w:t>
      </w:r>
    </w:p>
    <w:p w14:paraId="3B056FF5">
      <w:pPr>
        <w:pStyle w:val="7"/>
        <w:spacing w:after="0"/>
        <w:ind w:firstLine="720" w:firstLineChars="0"/>
        <w:rPr>
          <w:rFonts w:hint="default"/>
          <w:sz w:val="24"/>
          <w:lang w:val="en-US"/>
        </w:rPr>
      </w:pPr>
      <w:r>
        <w:rPr>
          <w:rFonts w:hint="default"/>
          <w:sz w:val="24"/>
          <w:lang w:val="en-US"/>
        </w:rPr>
        <w:t xml:space="preserve">            &lt;a href="request.php" class="btn" id="request-btn" role="button"&gt;REQUEST BLOOD&lt;/a&gt;</w:t>
      </w:r>
    </w:p>
    <w:p w14:paraId="3B4B1E90">
      <w:pPr>
        <w:pStyle w:val="7"/>
        <w:spacing w:after="0"/>
        <w:ind w:firstLine="720" w:firstLineChars="0"/>
        <w:rPr>
          <w:rFonts w:hint="default"/>
          <w:sz w:val="24"/>
          <w:lang w:val="en-US"/>
        </w:rPr>
      </w:pPr>
      <w:r>
        <w:rPr>
          <w:rFonts w:hint="default"/>
          <w:sz w:val="24"/>
          <w:lang w:val="en-US"/>
        </w:rPr>
        <w:t xml:space="preserve">        &lt;/div&gt;</w:t>
      </w:r>
    </w:p>
    <w:p w14:paraId="2A374F6A">
      <w:pPr>
        <w:pStyle w:val="7"/>
        <w:spacing w:after="0"/>
        <w:ind w:firstLine="720" w:firstLineChars="0"/>
        <w:rPr>
          <w:rFonts w:hint="default"/>
          <w:sz w:val="24"/>
          <w:lang w:val="en-US"/>
        </w:rPr>
      </w:pPr>
      <w:r>
        <w:rPr>
          <w:rFonts w:hint="default"/>
          <w:sz w:val="24"/>
          <w:lang w:val="en-US"/>
        </w:rPr>
        <w:t xml:space="preserve">    &lt;/div&gt;</w:t>
      </w:r>
    </w:p>
    <w:p w14:paraId="4D3A8E0C">
      <w:pPr>
        <w:pStyle w:val="7"/>
        <w:spacing w:after="0"/>
        <w:ind w:firstLine="720" w:firstLineChars="0"/>
        <w:rPr>
          <w:rFonts w:hint="default"/>
          <w:sz w:val="24"/>
          <w:lang w:val="en-US"/>
        </w:rPr>
      </w:pPr>
      <w:r>
        <w:rPr>
          <w:rFonts w:hint="default"/>
          <w:sz w:val="24"/>
          <w:lang w:val="en-US"/>
        </w:rPr>
        <w:t>&lt;/body&gt;</w:t>
      </w:r>
    </w:p>
    <w:p w14:paraId="68BE42C5">
      <w:pPr>
        <w:pStyle w:val="7"/>
        <w:spacing w:after="0"/>
        <w:ind w:firstLine="720" w:firstLineChars="0"/>
        <w:sectPr>
          <w:headerReference r:id="rId39" w:type="default"/>
          <w:footerReference r:id="rId41" w:type="default"/>
          <w:headerReference r:id="rId40" w:type="even"/>
          <w:footerReference r:id="rId42" w:type="even"/>
          <w:pgSz w:w="11930" w:h="16860"/>
          <w:pgMar w:top="1900" w:right="708" w:bottom="2020" w:left="708" w:header="431" w:footer="1838" w:gutter="0"/>
          <w:cols w:space="720" w:num="1"/>
        </w:sectPr>
      </w:pPr>
      <w:r>
        <w:rPr>
          <w:rFonts w:hint="default"/>
          <w:sz w:val="24"/>
          <w:lang w:val="en-US"/>
        </w:rPr>
        <w:t xml:space="preserve">&lt;/html&gt; </w:t>
      </w:r>
    </w:p>
    <w:p w14:paraId="30E3921C">
      <w:pPr>
        <w:pStyle w:val="4"/>
        <w:spacing w:before="58"/>
        <w:ind w:left="732"/>
        <w:rPr>
          <w:u w:val="none"/>
        </w:rPr>
      </w:pPr>
      <w:r>
        <w:rPr>
          <w:spacing w:val="-2"/>
          <w:u w:val="none"/>
        </w:rPr>
        <w:t>LOGIN.PHP</w:t>
      </w:r>
    </w:p>
    <w:p w14:paraId="0D7618B4">
      <w:pPr>
        <w:spacing w:after="0"/>
        <w:jc w:val="left"/>
        <w:rPr>
          <w:sz w:val="28"/>
        </w:rPr>
      </w:pPr>
    </w:p>
    <w:p w14:paraId="4F456248">
      <w:pPr>
        <w:spacing w:after="0"/>
        <w:ind w:firstLine="720" w:firstLineChars="0"/>
        <w:jc w:val="left"/>
        <w:rPr>
          <w:rFonts w:hint="default"/>
          <w:sz w:val="24"/>
          <w:szCs w:val="24"/>
          <w:lang w:val="en-US"/>
        </w:rPr>
      </w:pPr>
      <w:r>
        <w:rPr>
          <w:rFonts w:hint="default"/>
          <w:sz w:val="24"/>
          <w:szCs w:val="24"/>
          <w:lang w:val="en-US"/>
        </w:rPr>
        <w:t>&lt;?php</w:t>
      </w:r>
    </w:p>
    <w:p w14:paraId="151682C0">
      <w:pPr>
        <w:spacing w:after="0"/>
        <w:ind w:firstLine="720" w:firstLineChars="0"/>
        <w:jc w:val="left"/>
        <w:rPr>
          <w:rFonts w:hint="default"/>
          <w:sz w:val="24"/>
          <w:szCs w:val="24"/>
          <w:lang w:val="en-US"/>
        </w:rPr>
      </w:pPr>
      <w:r>
        <w:rPr>
          <w:rFonts w:hint="default"/>
          <w:sz w:val="24"/>
          <w:szCs w:val="24"/>
          <w:lang w:val="en-US"/>
        </w:rPr>
        <w:t>require_once 'config.php';</w:t>
      </w:r>
    </w:p>
    <w:p w14:paraId="499EE9EF">
      <w:pPr>
        <w:spacing w:after="0"/>
        <w:ind w:firstLine="720" w:firstLineChars="0"/>
        <w:jc w:val="left"/>
        <w:rPr>
          <w:rFonts w:hint="default"/>
          <w:sz w:val="24"/>
          <w:szCs w:val="24"/>
          <w:lang w:val="en-US"/>
        </w:rPr>
      </w:pPr>
    </w:p>
    <w:p w14:paraId="2F10CEE6">
      <w:pPr>
        <w:spacing w:after="0"/>
        <w:ind w:firstLine="720" w:firstLineChars="0"/>
        <w:jc w:val="left"/>
        <w:rPr>
          <w:rFonts w:hint="default"/>
          <w:sz w:val="24"/>
          <w:szCs w:val="24"/>
          <w:lang w:val="en-US"/>
        </w:rPr>
      </w:pPr>
      <w:r>
        <w:rPr>
          <w:rFonts w:hint="default"/>
          <w:sz w:val="24"/>
          <w:szCs w:val="24"/>
          <w:lang w:val="en-US"/>
        </w:rPr>
        <w:t>if ($_SERVER["REQUEST_METHOD"] == "POST") {</w:t>
      </w:r>
    </w:p>
    <w:p w14:paraId="09AA01F0">
      <w:pPr>
        <w:spacing w:after="0"/>
        <w:ind w:firstLine="720" w:firstLineChars="0"/>
        <w:jc w:val="left"/>
        <w:rPr>
          <w:rFonts w:hint="default"/>
          <w:sz w:val="24"/>
          <w:szCs w:val="24"/>
          <w:lang w:val="en-US"/>
        </w:rPr>
      </w:pPr>
      <w:r>
        <w:rPr>
          <w:rFonts w:hint="default"/>
          <w:sz w:val="24"/>
          <w:szCs w:val="24"/>
          <w:lang w:val="en-US"/>
        </w:rPr>
        <w:t xml:space="preserve">    $name = $_POST['name'];</w:t>
      </w:r>
    </w:p>
    <w:p w14:paraId="15FF3894">
      <w:pPr>
        <w:spacing w:after="0"/>
        <w:ind w:firstLine="720" w:firstLineChars="0"/>
        <w:jc w:val="left"/>
        <w:rPr>
          <w:rFonts w:hint="default"/>
          <w:sz w:val="24"/>
          <w:szCs w:val="24"/>
          <w:lang w:val="en-US"/>
        </w:rPr>
      </w:pPr>
      <w:r>
        <w:rPr>
          <w:rFonts w:hint="default"/>
          <w:sz w:val="24"/>
          <w:szCs w:val="24"/>
          <w:lang w:val="en-US"/>
        </w:rPr>
        <w:t xml:space="preserve">    $age = $_POST['age'];</w:t>
      </w:r>
    </w:p>
    <w:p w14:paraId="0CA25078">
      <w:pPr>
        <w:spacing w:after="0"/>
        <w:ind w:firstLine="720" w:firstLineChars="0"/>
        <w:jc w:val="left"/>
        <w:rPr>
          <w:rFonts w:hint="default"/>
          <w:sz w:val="24"/>
          <w:szCs w:val="24"/>
          <w:lang w:val="en-US"/>
        </w:rPr>
      </w:pPr>
      <w:r>
        <w:rPr>
          <w:rFonts w:hint="default"/>
          <w:sz w:val="24"/>
          <w:szCs w:val="24"/>
          <w:lang w:val="en-US"/>
        </w:rPr>
        <w:t xml:space="preserve">    $blood_group = $_POST['blood_group'];</w:t>
      </w:r>
    </w:p>
    <w:p w14:paraId="7B786027">
      <w:pPr>
        <w:spacing w:after="0"/>
        <w:ind w:firstLine="720" w:firstLineChars="0"/>
        <w:jc w:val="left"/>
        <w:rPr>
          <w:rFonts w:hint="default"/>
          <w:sz w:val="24"/>
          <w:szCs w:val="24"/>
          <w:lang w:val="en-US"/>
        </w:rPr>
      </w:pPr>
      <w:r>
        <w:rPr>
          <w:rFonts w:hint="default"/>
          <w:sz w:val="24"/>
          <w:szCs w:val="24"/>
          <w:lang w:val="en-US"/>
        </w:rPr>
        <w:t xml:space="preserve">    $phone = $_POST['phone'];</w:t>
      </w:r>
    </w:p>
    <w:p w14:paraId="54413B75">
      <w:pPr>
        <w:spacing w:after="0"/>
        <w:ind w:firstLine="720" w:firstLineChars="0"/>
        <w:jc w:val="left"/>
        <w:rPr>
          <w:rFonts w:hint="default"/>
          <w:sz w:val="24"/>
          <w:szCs w:val="24"/>
          <w:lang w:val="en-US"/>
        </w:rPr>
      </w:pPr>
    </w:p>
    <w:p w14:paraId="52EBD222">
      <w:pPr>
        <w:spacing w:after="0"/>
        <w:ind w:firstLine="720" w:firstLineChars="0"/>
        <w:jc w:val="left"/>
        <w:rPr>
          <w:rFonts w:hint="default"/>
          <w:sz w:val="24"/>
          <w:szCs w:val="24"/>
          <w:lang w:val="en-US"/>
        </w:rPr>
      </w:pPr>
      <w:r>
        <w:rPr>
          <w:rFonts w:hint="default"/>
          <w:sz w:val="24"/>
          <w:szCs w:val="24"/>
          <w:lang w:val="en-US"/>
        </w:rPr>
        <w:t xml:space="preserve">    // Check if exact combination already exists</w:t>
      </w:r>
    </w:p>
    <w:p w14:paraId="244C5CA2">
      <w:pPr>
        <w:spacing w:after="0"/>
        <w:ind w:firstLine="720" w:firstLineChars="0"/>
        <w:jc w:val="left"/>
        <w:rPr>
          <w:rFonts w:hint="default"/>
          <w:sz w:val="24"/>
          <w:szCs w:val="24"/>
          <w:lang w:val="en-US"/>
        </w:rPr>
      </w:pPr>
      <w:r>
        <w:rPr>
          <w:rFonts w:hint="default"/>
          <w:sz w:val="24"/>
          <w:szCs w:val="24"/>
          <w:lang w:val="en-US"/>
        </w:rPr>
        <w:t xml:space="preserve">    $check_sql = "SELECT * FROM donors WHERE name = ? AND age = ? AND blood_group = ? </w:t>
      </w:r>
      <w:r>
        <w:rPr>
          <w:rFonts w:hint="default"/>
          <w:sz w:val="24"/>
          <w:szCs w:val="24"/>
          <w:lang w:val="en-US"/>
        </w:rPr>
        <w:tab/>
        <w:t/>
      </w:r>
      <w:r>
        <w:rPr>
          <w:rFonts w:hint="default"/>
          <w:sz w:val="24"/>
          <w:szCs w:val="24"/>
          <w:lang w:val="en-US"/>
        </w:rPr>
        <w:tab/>
        <w:t>AND phone = ?";</w:t>
      </w:r>
    </w:p>
    <w:p w14:paraId="6685CF70">
      <w:pPr>
        <w:spacing w:after="0"/>
        <w:ind w:firstLine="720" w:firstLineChars="0"/>
        <w:jc w:val="left"/>
        <w:rPr>
          <w:rFonts w:hint="default"/>
          <w:sz w:val="24"/>
          <w:szCs w:val="24"/>
          <w:lang w:val="en-US"/>
        </w:rPr>
      </w:pPr>
      <w:r>
        <w:rPr>
          <w:rFonts w:hint="default"/>
          <w:sz w:val="24"/>
          <w:szCs w:val="24"/>
          <w:lang w:val="en-US"/>
        </w:rPr>
        <w:t xml:space="preserve">    $check_stmt = $conn-&gt;prepare($check_sql);</w:t>
      </w:r>
    </w:p>
    <w:p w14:paraId="750D7B8E">
      <w:pPr>
        <w:spacing w:after="0"/>
        <w:ind w:firstLine="720" w:firstLineChars="0"/>
        <w:jc w:val="left"/>
        <w:rPr>
          <w:rFonts w:hint="default"/>
          <w:sz w:val="24"/>
          <w:szCs w:val="24"/>
          <w:lang w:val="en-US"/>
        </w:rPr>
      </w:pPr>
      <w:r>
        <w:rPr>
          <w:rFonts w:hint="default"/>
          <w:sz w:val="24"/>
          <w:szCs w:val="24"/>
          <w:lang w:val="en-US"/>
        </w:rPr>
        <w:t xml:space="preserve">    $check_stmt-&gt;bind_param("siss", $name, $age, $blood_group, $phone);</w:t>
      </w:r>
    </w:p>
    <w:p w14:paraId="0EC3333E">
      <w:pPr>
        <w:spacing w:after="0"/>
        <w:ind w:firstLine="720" w:firstLineChars="0"/>
        <w:jc w:val="left"/>
        <w:rPr>
          <w:rFonts w:hint="default"/>
          <w:sz w:val="24"/>
          <w:szCs w:val="24"/>
          <w:lang w:val="en-US"/>
        </w:rPr>
      </w:pPr>
      <w:r>
        <w:rPr>
          <w:rFonts w:hint="default"/>
          <w:sz w:val="24"/>
          <w:szCs w:val="24"/>
          <w:lang w:val="en-US"/>
        </w:rPr>
        <w:t xml:space="preserve">    $check_stmt-&gt;execute();</w:t>
      </w:r>
    </w:p>
    <w:p w14:paraId="08BAA986">
      <w:pPr>
        <w:spacing w:after="0"/>
        <w:ind w:firstLine="720" w:firstLineChars="0"/>
        <w:jc w:val="left"/>
        <w:rPr>
          <w:rFonts w:hint="default"/>
          <w:sz w:val="24"/>
          <w:szCs w:val="24"/>
          <w:lang w:val="en-US"/>
        </w:rPr>
      </w:pPr>
      <w:r>
        <w:rPr>
          <w:rFonts w:hint="default"/>
          <w:sz w:val="24"/>
          <w:szCs w:val="24"/>
          <w:lang w:val="en-US"/>
        </w:rPr>
        <w:t xml:space="preserve">    $result = $check_stmt-&gt;get_result();</w:t>
      </w:r>
    </w:p>
    <w:p w14:paraId="6E27668C">
      <w:pPr>
        <w:spacing w:after="0"/>
        <w:ind w:firstLine="720" w:firstLineChars="0"/>
        <w:jc w:val="left"/>
        <w:rPr>
          <w:rFonts w:hint="default"/>
          <w:sz w:val="24"/>
          <w:szCs w:val="24"/>
          <w:lang w:val="en-US"/>
        </w:rPr>
      </w:pPr>
      <w:r>
        <w:rPr>
          <w:rFonts w:hint="default"/>
          <w:sz w:val="24"/>
          <w:szCs w:val="24"/>
          <w:lang w:val="en-US"/>
        </w:rPr>
        <w:t xml:space="preserve">    </w:t>
      </w:r>
    </w:p>
    <w:p w14:paraId="5B4474FA">
      <w:pPr>
        <w:spacing w:after="0"/>
        <w:ind w:firstLine="720" w:firstLineChars="0"/>
        <w:jc w:val="left"/>
        <w:rPr>
          <w:rFonts w:hint="default"/>
          <w:sz w:val="24"/>
          <w:szCs w:val="24"/>
          <w:lang w:val="en-US"/>
        </w:rPr>
      </w:pPr>
      <w:r>
        <w:rPr>
          <w:rFonts w:hint="default"/>
          <w:sz w:val="24"/>
          <w:szCs w:val="24"/>
          <w:lang w:val="en-US"/>
        </w:rPr>
        <w:t xml:space="preserve">    if ($result-&gt;num_rows &gt; 0) {</w:t>
      </w:r>
    </w:p>
    <w:p w14:paraId="050012BA">
      <w:pPr>
        <w:spacing w:after="0"/>
        <w:ind w:firstLine="720" w:firstLineChars="0"/>
        <w:jc w:val="left"/>
        <w:rPr>
          <w:rFonts w:hint="default"/>
          <w:sz w:val="24"/>
          <w:szCs w:val="24"/>
          <w:lang w:val="en-US"/>
        </w:rPr>
      </w:pPr>
      <w:r>
        <w:rPr>
          <w:rFonts w:hint="default"/>
          <w:sz w:val="24"/>
          <w:szCs w:val="24"/>
          <w:lang w:val="en-US"/>
        </w:rPr>
        <w:t xml:space="preserve">        $error = "This exact donor record already exists!";</w:t>
      </w:r>
    </w:p>
    <w:p w14:paraId="66AB52B3">
      <w:pPr>
        <w:spacing w:after="0"/>
        <w:ind w:firstLine="720" w:firstLineChars="0"/>
        <w:jc w:val="left"/>
        <w:rPr>
          <w:rFonts w:hint="default"/>
          <w:sz w:val="24"/>
          <w:szCs w:val="24"/>
          <w:lang w:val="en-US"/>
        </w:rPr>
      </w:pPr>
      <w:r>
        <w:rPr>
          <w:rFonts w:hint="default"/>
          <w:sz w:val="24"/>
          <w:szCs w:val="24"/>
          <w:lang w:val="en-US"/>
        </w:rPr>
        <w:t xml:space="preserve">    } else {</w:t>
      </w:r>
    </w:p>
    <w:p w14:paraId="0D0D69E9">
      <w:pPr>
        <w:spacing w:after="0"/>
        <w:ind w:firstLine="720" w:firstLineChars="0"/>
        <w:jc w:val="left"/>
        <w:rPr>
          <w:rFonts w:hint="default"/>
          <w:sz w:val="24"/>
          <w:szCs w:val="24"/>
          <w:lang w:val="en-US"/>
        </w:rPr>
      </w:pPr>
      <w:r>
        <w:rPr>
          <w:rFonts w:hint="default"/>
          <w:sz w:val="24"/>
          <w:szCs w:val="24"/>
          <w:lang w:val="en-US"/>
        </w:rPr>
        <w:t xml:space="preserve">        // Insert new donor</w:t>
      </w:r>
    </w:p>
    <w:p w14:paraId="64C177BB">
      <w:pPr>
        <w:spacing w:after="0"/>
        <w:ind w:firstLine="720" w:firstLineChars="0"/>
        <w:jc w:val="left"/>
        <w:rPr>
          <w:rFonts w:hint="default"/>
          <w:sz w:val="24"/>
          <w:szCs w:val="24"/>
          <w:lang w:val="en-US"/>
        </w:rPr>
      </w:pPr>
      <w:r>
        <w:rPr>
          <w:rFonts w:hint="default"/>
          <w:sz w:val="24"/>
          <w:szCs w:val="24"/>
          <w:lang w:val="en-US"/>
        </w:rPr>
        <w:t xml:space="preserve">        $sql = "INSERT INTO donors (name, age, blood_group, phone) VALUES (?, ?, ?, ?)";</w:t>
      </w:r>
    </w:p>
    <w:p w14:paraId="76B25C44">
      <w:pPr>
        <w:spacing w:after="0"/>
        <w:ind w:firstLine="720" w:firstLineChars="0"/>
        <w:jc w:val="left"/>
        <w:rPr>
          <w:rFonts w:hint="default"/>
          <w:sz w:val="24"/>
          <w:szCs w:val="24"/>
          <w:lang w:val="en-US"/>
        </w:rPr>
      </w:pPr>
      <w:r>
        <w:rPr>
          <w:rFonts w:hint="default"/>
          <w:sz w:val="24"/>
          <w:szCs w:val="24"/>
          <w:lang w:val="en-US"/>
        </w:rPr>
        <w:t xml:space="preserve">        $stmt = $conn-&gt;prepare($sql);</w:t>
      </w:r>
    </w:p>
    <w:p w14:paraId="077F37B7">
      <w:pPr>
        <w:spacing w:after="0"/>
        <w:ind w:firstLine="720" w:firstLineChars="0"/>
        <w:jc w:val="left"/>
        <w:rPr>
          <w:rFonts w:hint="default"/>
          <w:sz w:val="24"/>
          <w:szCs w:val="24"/>
          <w:lang w:val="en-US"/>
        </w:rPr>
      </w:pPr>
      <w:r>
        <w:rPr>
          <w:rFonts w:hint="default"/>
          <w:sz w:val="24"/>
          <w:szCs w:val="24"/>
          <w:lang w:val="en-US"/>
        </w:rPr>
        <w:t xml:space="preserve">        $stmt-&gt;bind_param("siss", $name, $age, $blood_group, $phone);</w:t>
      </w:r>
    </w:p>
    <w:p w14:paraId="258D3ACA">
      <w:pPr>
        <w:spacing w:after="0"/>
        <w:ind w:firstLine="720" w:firstLineChars="0"/>
        <w:jc w:val="left"/>
        <w:rPr>
          <w:rFonts w:hint="default"/>
          <w:sz w:val="24"/>
          <w:szCs w:val="24"/>
          <w:lang w:val="en-US"/>
        </w:rPr>
      </w:pPr>
    </w:p>
    <w:p w14:paraId="1BCB7A0E">
      <w:pPr>
        <w:spacing w:after="0"/>
        <w:ind w:firstLine="720" w:firstLineChars="0"/>
        <w:jc w:val="left"/>
        <w:rPr>
          <w:rFonts w:hint="default"/>
          <w:sz w:val="24"/>
          <w:szCs w:val="24"/>
          <w:lang w:val="en-US"/>
        </w:rPr>
      </w:pPr>
      <w:r>
        <w:rPr>
          <w:rFonts w:hint="default"/>
          <w:sz w:val="24"/>
          <w:szCs w:val="24"/>
          <w:lang w:val="en-US"/>
        </w:rPr>
        <w:t xml:space="preserve">        if ($stmt-&gt;execute()) {</w:t>
      </w:r>
    </w:p>
    <w:p w14:paraId="0D415C88">
      <w:pPr>
        <w:spacing w:after="0"/>
        <w:ind w:firstLine="720" w:firstLineChars="0"/>
        <w:jc w:val="left"/>
        <w:rPr>
          <w:rFonts w:hint="default"/>
          <w:sz w:val="24"/>
          <w:szCs w:val="24"/>
          <w:lang w:val="en-US"/>
        </w:rPr>
      </w:pPr>
      <w:r>
        <w:rPr>
          <w:rFonts w:hint="default"/>
          <w:sz w:val="24"/>
          <w:szCs w:val="24"/>
          <w:lang w:val="en-US"/>
        </w:rPr>
        <w:t xml:space="preserve">            header("Location: thanks.php");</w:t>
      </w:r>
    </w:p>
    <w:p w14:paraId="13C74162">
      <w:pPr>
        <w:spacing w:after="0"/>
        <w:ind w:firstLine="720" w:firstLineChars="0"/>
        <w:jc w:val="left"/>
        <w:rPr>
          <w:rFonts w:hint="default"/>
          <w:sz w:val="24"/>
          <w:szCs w:val="24"/>
          <w:lang w:val="en-US"/>
        </w:rPr>
      </w:pPr>
      <w:r>
        <w:rPr>
          <w:rFonts w:hint="default"/>
          <w:sz w:val="24"/>
          <w:szCs w:val="24"/>
          <w:lang w:val="en-US"/>
        </w:rPr>
        <w:t xml:space="preserve">            exit();</w:t>
      </w:r>
    </w:p>
    <w:p w14:paraId="23BD11FF">
      <w:pPr>
        <w:spacing w:after="0"/>
        <w:ind w:firstLine="720" w:firstLineChars="0"/>
        <w:jc w:val="left"/>
        <w:rPr>
          <w:rFonts w:hint="default"/>
          <w:sz w:val="24"/>
          <w:szCs w:val="24"/>
          <w:lang w:val="en-US"/>
        </w:rPr>
      </w:pPr>
      <w:r>
        <w:rPr>
          <w:rFonts w:hint="default"/>
          <w:sz w:val="24"/>
          <w:szCs w:val="24"/>
          <w:lang w:val="en-US"/>
        </w:rPr>
        <w:t xml:space="preserve">        } else {</w:t>
      </w:r>
    </w:p>
    <w:p w14:paraId="33C0E290">
      <w:pPr>
        <w:spacing w:after="0"/>
        <w:ind w:firstLine="720" w:firstLineChars="0"/>
        <w:jc w:val="left"/>
        <w:rPr>
          <w:rFonts w:hint="default"/>
          <w:sz w:val="24"/>
          <w:szCs w:val="24"/>
          <w:lang w:val="en-US"/>
        </w:rPr>
      </w:pPr>
      <w:r>
        <w:rPr>
          <w:rFonts w:hint="default"/>
          <w:sz w:val="24"/>
          <w:szCs w:val="24"/>
          <w:lang w:val="en-US"/>
        </w:rPr>
        <w:t xml:space="preserve">            $error = "Error registering donor";</w:t>
      </w:r>
    </w:p>
    <w:p w14:paraId="65132611">
      <w:pPr>
        <w:spacing w:after="0"/>
        <w:ind w:firstLine="720" w:firstLineChars="0"/>
        <w:jc w:val="left"/>
        <w:rPr>
          <w:rFonts w:hint="default"/>
          <w:sz w:val="24"/>
          <w:szCs w:val="24"/>
          <w:lang w:val="en-US"/>
        </w:rPr>
      </w:pPr>
      <w:r>
        <w:rPr>
          <w:rFonts w:hint="default"/>
          <w:sz w:val="24"/>
          <w:szCs w:val="24"/>
          <w:lang w:val="en-US"/>
        </w:rPr>
        <w:t xml:space="preserve">        }</w:t>
      </w:r>
    </w:p>
    <w:p w14:paraId="1DACFE90">
      <w:pPr>
        <w:spacing w:after="0"/>
        <w:ind w:firstLine="720" w:firstLineChars="0"/>
        <w:jc w:val="left"/>
        <w:rPr>
          <w:rFonts w:hint="default"/>
          <w:sz w:val="24"/>
          <w:szCs w:val="24"/>
          <w:lang w:val="en-US"/>
        </w:rPr>
      </w:pPr>
      <w:r>
        <w:rPr>
          <w:rFonts w:hint="default"/>
          <w:sz w:val="24"/>
          <w:szCs w:val="24"/>
          <w:lang w:val="en-US"/>
        </w:rPr>
        <w:t xml:space="preserve">        $stmt-&gt;close();</w:t>
      </w:r>
    </w:p>
    <w:p w14:paraId="6F106507">
      <w:pPr>
        <w:spacing w:after="0"/>
        <w:ind w:firstLine="720" w:firstLineChars="0"/>
        <w:jc w:val="left"/>
        <w:rPr>
          <w:rFonts w:hint="default"/>
          <w:sz w:val="24"/>
          <w:szCs w:val="24"/>
          <w:lang w:val="en-US"/>
        </w:rPr>
      </w:pPr>
      <w:r>
        <w:rPr>
          <w:rFonts w:hint="default"/>
          <w:sz w:val="24"/>
          <w:szCs w:val="24"/>
          <w:lang w:val="en-US"/>
        </w:rPr>
        <w:t xml:space="preserve">    }</w:t>
      </w:r>
    </w:p>
    <w:p w14:paraId="01DAAF05">
      <w:pPr>
        <w:spacing w:after="0"/>
        <w:ind w:firstLine="720" w:firstLineChars="0"/>
        <w:jc w:val="left"/>
        <w:rPr>
          <w:rFonts w:hint="default"/>
          <w:sz w:val="24"/>
          <w:szCs w:val="24"/>
          <w:lang w:val="en-US"/>
        </w:rPr>
      </w:pPr>
      <w:r>
        <w:rPr>
          <w:rFonts w:hint="default"/>
          <w:sz w:val="24"/>
          <w:szCs w:val="24"/>
          <w:lang w:val="en-US"/>
        </w:rPr>
        <w:t xml:space="preserve">    $check_stmt-&gt;close();</w:t>
      </w:r>
    </w:p>
    <w:p w14:paraId="1E393A98">
      <w:pPr>
        <w:spacing w:after="0"/>
        <w:ind w:firstLine="720" w:firstLineChars="0"/>
        <w:jc w:val="left"/>
        <w:rPr>
          <w:rFonts w:hint="default"/>
          <w:sz w:val="24"/>
          <w:szCs w:val="24"/>
          <w:lang w:val="en-US"/>
        </w:rPr>
      </w:pPr>
      <w:r>
        <w:rPr>
          <w:rFonts w:hint="default"/>
          <w:sz w:val="24"/>
          <w:szCs w:val="24"/>
          <w:lang w:val="en-US"/>
        </w:rPr>
        <w:t>}</w:t>
      </w:r>
    </w:p>
    <w:p w14:paraId="494DFC76">
      <w:pPr>
        <w:spacing w:after="0"/>
        <w:ind w:firstLine="720" w:firstLineChars="0"/>
        <w:jc w:val="left"/>
        <w:rPr>
          <w:rFonts w:hint="default"/>
          <w:sz w:val="24"/>
          <w:szCs w:val="24"/>
          <w:lang w:val="en-US"/>
        </w:rPr>
      </w:pPr>
      <w:r>
        <w:rPr>
          <w:rFonts w:hint="default"/>
          <w:sz w:val="24"/>
          <w:szCs w:val="24"/>
          <w:lang w:val="en-US"/>
        </w:rPr>
        <w:t>?&gt;</w:t>
      </w:r>
    </w:p>
    <w:p w14:paraId="5943BC25">
      <w:pPr>
        <w:spacing w:after="0"/>
        <w:ind w:firstLine="720" w:firstLineChars="0"/>
        <w:jc w:val="left"/>
        <w:rPr>
          <w:rFonts w:hint="default"/>
          <w:sz w:val="24"/>
          <w:szCs w:val="24"/>
          <w:lang w:val="en-US"/>
        </w:rPr>
      </w:pPr>
      <w:r>
        <w:rPr>
          <w:rFonts w:hint="default"/>
          <w:sz w:val="24"/>
          <w:szCs w:val="24"/>
          <w:lang w:val="en-US"/>
        </w:rPr>
        <w:t>&lt;!DOCTYPE html&gt;</w:t>
      </w:r>
    </w:p>
    <w:p w14:paraId="539571F3">
      <w:pPr>
        <w:spacing w:after="0"/>
        <w:ind w:firstLine="720" w:firstLineChars="0"/>
        <w:jc w:val="left"/>
        <w:rPr>
          <w:rFonts w:hint="default"/>
          <w:sz w:val="24"/>
          <w:szCs w:val="24"/>
          <w:lang w:val="en-US"/>
        </w:rPr>
      </w:pPr>
      <w:r>
        <w:rPr>
          <w:rFonts w:hint="default"/>
          <w:sz w:val="24"/>
          <w:szCs w:val="24"/>
          <w:lang w:val="en-US"/>
        </w:rPr>
        <w:t>&lt;html lang="en"&gt;</w:t>
      </w:r>
    </w:p>
    <w:p w14:paraId="20F623DB">
      <w:pPr>
        <w:spacing w:after="0"/>
        <w:ind w:firstLine="720" w:firstLineChars="0"/>
        <w:jc w:val="left"/>
        <w:rPr>
          <w:rFonts w:hint="default"/>
          <w:sz w:val="24"/>
          <w:szCs w:val="24"/>
          <w:lang w:val="en-US"/>
        </w:rPr>
      </w:pPr>
      <w:r>
        <w:rPr>
          <w:rFonts w:hint="default"/>
          <w:sz w:val="24"/>
          <w:szCs w:val="24"/>
          <w:lang w:val="en-US"/>
        </w:rPr>
        <w:t>&lt;head&gt;</w:t>
      </w:r>
    </w:p>
    <w:p w14:paraId="662B05E6">
      <w:pPr>
        <w:spacing w:after="0"/>
        <w:ind w:firstLine="720" w:firstLineChars="0"/>
        <w:jc w:val="left"/>
        <w:rPr>
          <w:rFonts w:hint="default"/>
          <w:sz w:val="24"/>
          <w:szCs w:val="24"/>
          <w:lang w:val="en-US"/>
        </w:rPr>
      </w:pPr>
      <w:r>
        <w:rPr>
          <w:rFonts w:hint="default"/>
          <w:sz w:val="24"/>
          <w:szCs w:val="24"/>
          <w:lang w:val="en-US"/>
        </w:rPr>
        <w:t xml:space="preserve">    &lt;meta charset="UTF-8"&gt;</w:t>
      </w:r>
    </w:p>
    <w:p w14:paraId="0E014F74">
      <w:pPr>
        <w:spacing w:after="0"/>
        <w:ind w:firstLine="720" w:firstLineChars="0"/>
        <w:jc w:val="left"/>
        <w:rPr>
          <w:rFonts w:hint="default"/>
          <w:sz w:val="24"/>
          <w:szCs w:val="24"/>
          <w:lang w:val="en-US"/>
        </w:rPr>
      </w:pPr>
      <w:r>
        <w:rPr>
          <w:rFonts w:hint="default"/>
          <w:sz w:val="24"/>
          <w:szCs w:val="24"/>
          <w:lang w:val="en-US"/>
        </w:rPr>
        <w:t xml:space="preserve">    &lt;meta name="viewport" content="width=device-width, initial-scale=1.0"&gt;</w:t>
      </w:r>
    </w:p>
    <w:p w14:paraId="7B780A83">
      <w:pPr>
        <w:spacing w:after="0"/>
        <w:ind w:firstLine="720" w:firstLineChars="0"/>
        <w:jc w:val="left"/>
        <w:rPr>
          <w:rFonts w:hint="default"/>
          <w:sz w:val="24"/>
          <w:szCs w:val="24"/>
          <w:lang w:val="en-US"/>
        </w:rPr>
      </w:pPr>
      <w:r>
        <w:rPr>
          <w:rFonts w:hint="default"/>
          <w:sz w:val="24"/>
          <w:szCs w:val="24"/>
          <w:lang w:val="en-US"/>
        </w:rPr>
        <w:t xml:space="preserve">    &lt;title&gt;Donor Registration&lt;/title&gt;</w:t>
      </w:r>
    </w:p>
    <w:p w14:paraId="0D46C11D">
      <w:pPr>
        <w:spacing w:after="0"/>
        <w:ind w:firstLine="720" w:firstLineChars="0"/>
        <w:jc w:val="left"/>
        <w:rPr>
          <w:rFonts w:hint="default"/>
          <w:sz w:val="24"/>
          <w:szCs w:val="24"/>
          <w:lang w:val="en-US"/>
        </w:rPr>
      </w:pPr>
      <w:r>
        <w:rPr>
          <w:rFonts w:hint="default"/>
          <w:sz w:val="24"/>
          <w:szCs w:val="24"/>
          <w:lang w:val="en-US"/>
        </w:rPr>
        <w:t xml:space="preserve">    &lt;style&gt;</w:t>
      </w:r>
    </w:p>
    <w:p w14:paraId="3B481E50">
      <w:pPr>
        <w:spacing w:after="0"/>
        <w:ind w:firstLine="720" w:firstLineChars="0"/>
        <w:jc w:val="left"/>
        <w:rPr>
          <w:rFonts w:hint="default"/>
          <w:sz w:val="24"/>
          <w:szCs w:val="24"/>
          <w:lang w:val="en-US"/>
        </w:rPr>
      </w:pPr>
      <w:r>
        <w:rPr>
          <w:rFonts w:hint="default"/>
          <w:sz w:val="24"/>
          <w:szCs w:val="24"/>
          <w:lang w:val="en-US"/>
        </w:rPr>
        <w:t xml:space="preserve">        :root {</w:t>
      </w:r>
    </w:p>
    <w:p w14:paraId="7FA26908">
      <w:pPr>
        <w:spacing w:after="0"/>
        <w:ind w:firstLine="720" w:firstLineChars="0"/>
        <w:jc w:val="left"/>
        <w:rPr>
          <w:rFonts w:hint="default"/>
          <w:sz w:val="24"/>
          <w:szCs w:val="24"/>
          <w:lang w:val="en-US"/>
        </w:rPr>
      </w:pPr>
      <w:r>
        <w:rPr>
          <w:rFonts w:hint="default"/>
          <w:sz w:val="24"/>
          <w:szCs w:val="24"/>
          <w:lang w:val="en-US"/>
        </w:rPr>
        <w:t xml:space="preserve">            --primary-color: #ff0000;</w:t>
      </w:r>
    </w:p>
    <w:p w14:paraId="38D7CBBC">
      <w:pPr>
        <w:spacing w:after="0"/>
        <w:ind w:firstLine="720" w:firstLineChars="0"/>
        <w:jc w:val="left"/>
        <w:rPr>
          <w:rFonts w:hint="default"/>
          <w:sz w:val="24"/>
          <w:szCs w:val="24"/>
          <w:lang w:val="en-US"/>
        </w:rPr>
      </w:pPr>
      <w:r>
        <w:rPr>
          <w:rFonts w:hint="default"/>
          <w:sz w:val="24"/>
          <w:szCs w:val="24"/>
          <w:lang w:val="en-US"/>
        </w:rPr>
        <w:t xml:space="preserve">            --primary-dark: #cc0000;</w:t>
      </w:r>
    </w:p>
    <w:p w14:paraId="7D8C1FEE">
      <w:pPr>
        <w:spacing w:after="0"/>
        <w:ind w:firstLine="720" w:firstLineChars="0"/>
        <w:jc w:val="left"/>
        <w:rPr>
          <w:rFonts w:hint="default"/>
          <w:sz w:val="24"/>
          <w:szCs w:val="24"/>
          <w:lang w:val="en-US"/>
        </w:rPr>
      </w:pPr>
      <w:r>
        <w:rPr>
          <w:rFonts w:hint="default"/>
          <w:sz w:val="24"/>
          <w:szCs w:val="24"/>
          <w:lang w:val="en-US"/>
        </w:rPr>
        <w:t xml:space="preserve">            --text-color: #333;</w:t>
      </w:r>
    </w:p>
    <w:p w14:paraId="2CA1D0FC">
      <w:pPr>
        <w:spacing w:after="0"/>
        <w:ind w:firstLine="720" w:firstLineChars="0"/>
        <w:jc w:val="left"/>
        <w:rPr>
          <w:rFonts w:hint="default"/>
          <w:sz w:val="24"/>
          <w:szCs w:val="24"/>
          <w:lang w:val="en-US"/>
        </w:rPr>
      </w:pPr>
      <w:r>
        <w:rPr>
          <w:rFonts w:hint="default"/>
          <w:sz w:val="24"/>
          <w:szCs w:val="24"/>
          <w:lang w:val="en-US"/>
        </w:rPr>
        <w:t xml:space="preserve">            --container-bg: rgba(255, 255, 255, 0.6);</w:t>
      </w:r>
    </w:p>
    <w:p w14:paraId="2F877B68">
      <w:pPr>
        <w:spacing w:after="0"/>
        <w:ind w:firstLine="720" w:firstLineChars="0"/>
        <w:jc w:val="left"/>
        <w:rPr>
          <w:rFonts w:hint="default"/>
          <w:sz w:val="24"/>
          <w:szCs w:val="24"/>
          <w:lang w:val="en-US"/>
        </w:rPr>
      </w:pPr>
      <w:r>
        <w:rPr>
          <w:rFonts w:hint="default"/>
          <w:sz w:val="24"/>
          <w:szCs w:val="24"/>
          <w:lang w:val="en-US"/>
        </w:rPr>
        <w:t xml:space="preserve">            --animation-timing: cubic-bezier(0.4, 0, 0.2, 1);</w:t>
      </w:r>
    </w:p>
    <w:p w14:paraId="1EC1299A">
      <w:pPr>
        <w:spacing w:after="0"/>
        <w:ind w:firstLine="720" w:firstLineChars="0"/>
        <w:jc w:val="left"/>
        <w:rPr>
          <w:rFonts w:hint="default"/>
          <w:sz w:val="24"/>
          <w:szCs w:val="24"/>
          <w:lang w:val="en-US"/>
        </w:rPr>
      </w:pPr>
      <w:r>
        <w:rPr>
          <w:rFonts w:hint="default"/>
          <w:sz w:val="24"/>
          <w:szCs w:val="24"/>
          <w:lang w:val="en-US"/>
        </w:rPr>
        <w:t xml:space="preserve">            --container-blur: 5px;</w:t>
      </w:r>
    </w:p>
    <w:p w14:paraId="4C3B8960">
      <w:pPr>
        <w:spacing w:after="0"/>
        <w:ind w:firstLine="720" w:firstLineChars="0"/>
        <w:jc w:val="left"/>
        <w:rPr>
          <w:rFonts w:hint="default"/>
          <w:sz w:val="24"/>
          <w:szCs w:val="24"/>
          <w:lang w:val="en-US"/>
        </w:rPr>
      </w:pPr>
      <w:r>
        <w:rPr>
          <w:rFonts w:hint="default"/>
          <w:sz w:val="24"/>
          <w:szCs w:val="24"/>
          <w:lang w:val="en-US"/>
        </w:rPr>
        <w:t xml:space="preserve">            --shadow-color: rgba(0, 0, 0, 0.1);</w:t>
      </w:r>
    </w:p>
    <w:p w14:paraId="4526D71E">
      <w:pPr>
        <w:spacing w:after="0"/>
        <w:ind w:firstLine="720" w:firstLineChars="0"/>
        <w:jc w:val="left"/>
        <w:rPr>
          <w:rFonts w:hint="default"/>
          <w:sz w:val="24"/>
          <w:szCs w:val="24"/>
          <w:lang w:val="en-US"/>
        </w:rPr>
      </w:pPr>
      <w:r>
        <w:rPr>
          <w:rFonts w:hint="default"/>
          <w:sz w:val="24"/>
          <w:szCs w:val="24"/>
          <w:lang w:val="en-US"/>
        </w:rPr>
        <w:t xml:space="preserve">            --glow-color: rgba(255, 0, 0, 0.2);</w:t>
      </w:r>
    </w:p>
    <w:p w14:paraId="5BA9083C">
      <w:pPr>
        <w:spacing w:after="0"/>
        <w:ind w:firstLine="720" w:firstLineChars="0"/>
        <w:jc w:val="left"/>
        <w:rPr>
          <w:rFonts w:hint="default"/>
          <w:sz w:val="24"/>
          <w:szCs w:val="24"/>
          <w:lang w:val="en-US"/>
        </w:rPr>
      </w:pPr>
      <w:r>
        <w:rPr>
          <w:rFonts w:hint="default"/>
          <w:sz w:val="24"/>
          <w:szCs w:val="24"/>
          <w:lang w:val="en-US"/>
        </w:rPr>
        <w:t xml:space="preserve">            --input-bg: rgba(255, 255, 255, 0.9);</w:t>
      </w:r>
    </w:p>
    <w:p w14:paraId="168D009B">
      <w:pPr>
        <w:spacing w:after="0"/>
        <w:ind w:firstLine="720" w:firstLineChars="0"/>
        <w:jc w:val="left"/>
        <w:rPr>
          <w:rFonts w:hint="default"/>
          <w:sz w:val="24"/>
          <w:szCs w:val="24"/>
          <w:lang w:val="en-US"/>
        </w:rPr>
      </w:pPr>
      <w:r>
        <w:rPr>
          <w:rFonts w:hint="default"/>
          <w:sz w:val="24"/>
          <w:szCs w:val="24"/>
          <w:lang w:val="en-US"/>
        </w:rPr>
        <w:t xml:space="preserve">            --error-color: #ff0000;</w:t>
      </w:r>
    </w:p>
    <w:p w14:paraId="58FA6C45">
      <w:pPr>
        <w:spacing w:after="0"/>
        <w:ind w:firstLine="720" w:firstLineChars="0"/>
        <w:jc w:val="left"/>
        <w:rPr>
          <w:rFonts w:hint="default"/>
          <w:sz w:val="24"/>
          <w:szCs w:val="24"/>
          <w:lang w:val="en-US"/>
        </w:rPr>
      </w:pPr>
      <w:r>
        <w:rPr>
          <w:rFonts w:hint="default"/>
          <w:sz w:val="24"/>
          <w:szCs w:val="24"/>
          <w:lang w:val="en-US"/>
        </w:rPr>
        <w:t xml:space="preserve">            --error-bg: rgba(255, 0, 0, 0.1);</w:t>
      </w:r>
    </w:p>
    <w:p w14:paraId="7589499A">
      <w:pPr>
        <w:spacing w:after="0"/>
        <w:ind w:firstLine="720" w:firstLineChars="0"/>
        <w:jc w:val="left"/>
        <w:rPr>
          <w:rFonts w:hint="default"/>
          <w:sz w:val="24"/>
          <w:szCs w:val="24"/>
          <w:lang w:val="en-US"/>
        </w:rPr>
      </w:pPr>
      <w:r>
        <w:rPr>
          <w:rFonts w:hint="default"/>
          <w:sz w:val="24"/>
          <w:szCs w:val="24"/>
          <w:lang w:val="en-US"/>
        </w:rPr>
        <w:t xml:space="preserve">        }</w:t>
      </w:r>
    </w:p>
    <w:p w14:paraId="592E22AA">
      <w:pPr>
        <w:spacing w:after="0"/>
        <w:ind w:firstLine="720" w:firstLineChars="0"/>
        <w:jc w:val="left"/>
        <w:rPr>
          <w:rFonts w:hint="default"/>
          <w:sz w:val="24"/>
          <w:szCs w:val="24"/>
          <w:lang w:val="en-US"/>
        </w:rPr>
      </w:pPr>
    </w:p>
    <w:p w14:paraId="5211D7F4">
      <w:pPr>
        <w:spacing w:after="0"/>
        <w:ind w:firstLine="720" w:firstLineChars="0"/>
        <w:jc w:val="left"/>
        <w:rPr>
          <w:rFonts w:hint="default"/>
          <w:sz w:val="24"/>
          <w:szCs w:val="24"/>
          <w:lang w:val="en-US"/>
        </w:rPr>
      </w:pPr>
      <w:r>
        <w:rPr>
          <w:rFonts w:hint="default"/>
          <w:sz w:val="24"/>
          <w:szCs w:val="24"/>
          <w:lang w:val="en-US"/>
        </w:rPr>
        <w:t xml:space="preserve">        @media (prefers-color-scheme: dark) {</w:t>
      </w:r>
    </w:p>
    <w:p w14:paraId="7315EA30">
      <w:pPr>
        <w:spacing w:after="0"/>
        <w:ind w:firstLine="720" w:firstLineChars="0"/>
        <w:jc w:val="left"/>
        <w:rPr>
          <w:rFonts w:hint="default"/>
          <w:sz w:val="24"/>
          <w:szCs w:val="24"/>
          <w:lang w:val="en-US"/>
        </w:rPr>
      </w:pPr>
      <w:r>
        <w:rPr>
          <w:rFonts w:hint="default"/>
          <w:sz w:val="24"/>
          <w:szCs w:val="24"/>
          <w:lang w:val="en-US"/>
        </w:rPr>
        <w:t xml:space="preserve">            :root {</w:t>
      </w:r>
    </w:p>
    <w:p w14:paraId="2EA71A70">
      <w:pPr>
        <w:spacing w:after="0"/>
        <w:ind w:firstLine="720" w:firstLineChars="0"/>
        <w:jc w:val="left"/>
        <w:rPr>
          <w:rFonts w:hint="default"/>
          <w:sz w:val="24"/>
          <w:szCs w:val="24"/>
          <w:lang w:val="en-US"/>
        </w:rPr>
      </w:pPr>
      <w:r>
        <w:rPr>
          <w:rFonts w:hint="default"/>
          <w:sz w:val="24"/>
          <w:szCs w:val="24"/>
          <w:lang w:val="en-US"/>
        </w:rPr>
        <w:t xml:space="preserve">                --text-color: #fff;</w:t>
      </w:r>
    </w:p>
    <w:p w14:paraId="10E2CECB">
      <w:pPr>
        <w:spacing w:after="0"/>
        <w:ind w:firstLine="720" w:firstLineChars="0"/>
        <w:jc w:val="left"/>
        <w:rPr>
          <w:rFonts w:hint="default"/>
          <w:sz w:val="24"/>
          <w:szCs w:val="24"/>
          <w:lang w:val="en-US"/>
        </w:rPr>
      </w:pPr>
      <w:r>
        <w:rPr>
          <w:rFonts w:hint="default"/>
          <w:sz w:val="24"/>
          <w:szCs w:val="24"/>
          <w:lang w:val="en-US"/>
        </w:rPr>
        <w:t xml:space="preserve">                --container-bg: rgba(0, 0, 0, 0.6);</w:t>
      </w:r>
    </w:p>
    <w:p w14:paraId="76E2A57D">
      <w:pPr>
        <w:spacing w:after="0"/>
        <w:ind w:firstLine="720" w:firstLineChars="0"/>
        <w:jc w:val="left"/>
        <w:rPr>
          <w:rFonts w:hint="default"/>
          <w:sz w:val="24"/>
          <w:szCs w:val="24"/>
          <w:lang w:val="en-US"/>
        </w:rPr>
      </w:pPr>
      <w:r>
        <w:rPr>
          <w:rFonts w:hint="default"/>
          <w:sz w:val="24"/>
          <w:szCs w:val="24"/>
          <w:lang w:val="en-US"/>
        </w:rPr>
        <w:t xml:space="preserve">                --shadow-color: rgba(255, 255, 255, 0.1);</w:t>
      </w:r>
    </w:p>
    <w:p w14:paraId="2799C7BF">
      <w:pPr>
        <w:spacing w:after="0"/>
        <w:ind w:firstLine="720" w:firstLineChars="0"/>
        <w:jc w:val="left"/>
        <w:rPr>
          <w:rFonts w:hint="default"/>
          <w:sz w:val="24"/>
          <w:szCs w:val="24"/>
          <w:lang w:val="en-US"/>
        </w:rPr>
      </w:pPr>
      <w:r>
        <w:rPr>
          <w:rFonts w:hint="default"/>
          <w:sz w:val="24"/>
          <w:szCs w:val="24"/>
          <w:lang w:val="en-US"/>
        </w:rPr>
        <w:t xml:space="preserve">                --input-bg: rgba(0, 0, 0, 0.3);</w:t>
      </w:r>
    </w:p>
    <w:p w14:paraId="08A049EF">
      <w:pPr>
        <w:spacing w:after="0"/>
        <w:ind w:firstLine="720" w:firstLineChars="0"/>
        <w:jc w:val="left"/>
        <w:rPr>
          <w:rFonts w:hint="default"/>
          <w:sz w:val="24"/>
          <w:szCs w:val="24"/>
          <w:lang w:val="en-US"/>
        </w:rPr>
      </w:pPr>
      <w:r>
        <w:rPr>
          <w:rFonts w:hint="default"/>
          <w:sz w:val="24"/>
          <w:szCs w:val="24"/>
          <w:lang w:val="en-US"/>
        </w:rPr>
        <w:t xml:space="preserve">            }</w:t>
      </w:r>
    </w:p>
    <w:p w14:paraId="2778ECD2">
      <w:pPr>
        <w:spacing w:after="0"/>
        <w:ind w:firstLine="720" w:firstLineChars="0"/>
        <w:jc w:val="left"/>
        <w:rPr>
          <w:rFonts w:hint="default"/>
          <w:sz w:val="24"/>
          <w:szCs w:val="24"/>
          <w:lang w:val="en-US"/>
        </w:rPr>
      </w:pPr>
      <w:r>
        <w:rPr>
          <w:rFonts w:hint="default"/>
          <w:sz w:val="24"/>
          <w:szCs w:val="24"/>
          <w:lang w:val="en-US"/>
        </w:rPr>
        <w:t xml:space="preserve">        }</w:t>
      </w:r>
    </w:p>
    <w:p w14:paraId="766B876E">
      <w:pPr>
        <w:spacing w:after="0"/>
        <w:ind w:firstLine="720" w:firstLineChars="0"/>
        <w:jc w:val="left"/>
        <w:rPr>
          <w:rFonts w:hint="default"/>
          <w:sz w:val="24"/>
          <w:szCs w:val="24"/>
          <w:lang w:val="en-US"/>
        </w:rPr>
      </w:pPr>
    </w:p>
    <w:p w14:paraId="1A8028EA">
      <w:pPr>
        <w:spacing w:after="0"/>
        <w:ind w:firstLine="720" w:firstLineChars="0"/>
        <w:jc w:val="left"/>
        <w:rPr>
          <w:rFonts w:hint="default"/>
          <w:sz w:val="24"/>
          <w:szCs w:val="24"/>
          <w:lang w:val="en-US"/>
        </w:rPr>
      </w:pPr>
      <w:r>
        <w:rPr>
          <w:rFonts w:hint="default"/>
          <w:sz w:val="24"/>
          <w:szCs w:val="24"/>
          <w:lang w:val="en-US"/>
        </w:rPr>
        <w:t xml:space="preserve">        * {</w:t>
      </w:r>
    </w:p>
    <w:p w14:paraId="7F5BFF7C">
      <w:pPr>
        <w:spacing w:after="0"/>
        <w:ind w:firstLine="720" w:firstLineChars="0"/>
        <w:jc w:val="left"/>
        <w:rPr>
          <w:rFonts w:hint="default"/>
          <w:sz w:val="24"/>
          <w:szCs w:val="24"/>
          <w:lang w:val="en-US"/>
        </w:rPr>
      </w:pPr>
      <w:r>
        <w:rPr>
          <w:rFonts w:hint="default"/>
          <w:sz w:val="24"/>
          <w:szCs w:val="24"/>
          <w:lang w:val="en-US"/>
        </w:rPr>
        <w:t xml:space="preserve">            margin: 0;</w:t>
      </w:r>
    </w:p>
    <w:p w14:paraId="205BE10E">
      <w:pPr>
        <w:spacing w:after="0"/>
        <w:ind w:firstLine="720" w:firstLineChars="0"/>
        <w:jc w:val="left"/>
        <w:rPr>
          <w:rFonts w:hint="default"/>
          <w:sz w:val="24"/>
          <w:szCs w:val="24"/>
          <w:lang w:val="en-US"/>
        </w:rPr>
      </w:pPr>
      <w:r>
        <w:rPr>
          <w:rFonts w:hint="default"/>
          <w:sz w:val="24"/>
          <w:szCs w:val="24"/>
          <w:lang w:val="en-US"/>
        </w:rPr>
        <w:t xml:space="preserve">            padding: 0;</w:t>
      </w:r>
    </w:p>
    <w:p w14:paraId="07B4D662">
      <w:pPr>
        <w:spacing w:after="0"/>
        <w:ind w:firstLine="720" w:firstLineChars="0"/>
        <w:jc w:val="left"/>
        <w:rPr>
          <w:rFonts w:hint="default"/>
          <w:sz w:val="24"/>
          <w:szCs w:val="24"/>
          <w:lang w:val="en-US"/>
        </w:rPr>
      </w:pPr>
      <w:r>
        <w:rPr>
          <w:rFonts w:hint="default"/>
          <w:sz w:val="24"/>
          <w:szCs w:val="24"/>
          <w:lang w:val="en-US"/>
        </w:rPr>
        <w:t xml:space="preserve">            box-sizing: border-box;</w:t>
      </w:r>
    </w:p>
    <w:p w14:paraId="635CDBC2">
      <w:pPr>
        <w:spacing w:after="0"/>
        <w:ind w:firstLine="720" w:firstLineChars="0"/>
        <w:jc w:val="left"/>
        <w:rPr>
          <w:rFonts w:hint="default"/>
          <w:sz w:val="24"/>
          <w:szCs w:val="24"/>
          <w:lang w:val="en-US"/>
        </w:rPr>
      </w:pPr>
      <w:r>
        <w:rPr>
          <w:rFonts w:hint="default"/>
          <w:sz w:val="24"/>
          <w:szCs w:val="24"/>
          <w:lang w:val="en-US"/>
        </w:rPr>
        <w:t xml:space="preserve">        }</w:t>
      </w:r>
    </w:p>
    <w:p w14:paraId="6F86FFB0">
      <w:pPr>
        <w:spacing w:after="0"/>
        <w:ind w:firstLine="720" w:firstLineChars="0"/>
        <w:jc w:val="left"/>
        <w:rPr>
          <w:rFonts w:hint="default"/>
          <w:sz w:val="24"/>
          <w:szCs w:val="24"/>
          <w:lang w:val="en-US"/>
        </w:rPr>
      </w:pPr>
    </w:p>
    <w:p w14:paraId="59ABC2E5">
      <w:pPr>
        <w:spacing w:after="0"/>
        <w:ind w:firstLine="720" w:firstLineChars="0"/>
        <w:jc w:val="left"/>
        <w:rPr>
          <w:rFonts w:hint="default"/>
          <w:sz w:val="24"/>
          <w:szCs w:val="24"/>
          <w:lang w:val="en-US"/>
        </w:rPr>
      </w:pPr>
      <w:r>
        <w:rPr>
          <w:rFonts w:hint="default"/>
          <w:sz w:val="24"/>
          <w:szCs w:val="24"/>
          <w:lang w:val="en-US"/>
        </w:rPr>
        <w:t xml:space="preserve">        @media (prefers-reduced-motion: reduce) {</w:t>
      </w:r>
    </w:p>
    <w:p w14:paraId="60C4D876">
      <w:pPr>
        <w:spacing w:after="0"/>
        <w:ind w:firstLine="720" w:firstLineChars="0"/>
        <w:jc w:val="left"/>
        <w:rPr>
          <w:rFonts w:hint="default"/>
          <w:sz w:val="24"/>
          <w:szCs w:val="24"/>
          <w:lang w:val="en-US"/>
        </w:rPr>
      </w:pPr>
      <w:r>
        <w:rPr>
          <w:rFonts w:hint="default"/>
          <w:sz w:val="24"/>
          <w:szCs w:val="24"/>
          <w:lang w:val="en-US"/>
        </w:rPr>
        <w:t xml:space="preserve">            * {</w:t>
      </w:r>
    </w:p>
    <w:p w14:paraId="00929E7B">
      <w:pPr>
        <w:spacing w:after="0"/>
        <w:ind w:firstLine="720" w:firstLineChars="0"/>
        <w:jc w:val="left"/>
        <w:rPr>
          <w:rFonts w:hint="default"/>
          <w:sz w:val="24"/>
          <w:szCs w:val="24"/>
          <w:lang w:val="en-US"/>
        </w:rPr>
      </w:pPr>
      <w:r>
        <w:rPr>
          <w:rFonts w:hint="default"/>
          <w:sz w:val="24"/>
          <w:szCs w:val="24"/>
          <w:lang w:val="en-US"/>
        </w:rPr>
        <w:t xml:space="preserve">                animation-duration: 0.01ms !important;</w:t>
      </w:r>
    </w:p>
    <w:p w14:paraId="41777496">
      <w:pPr>
        <w:spacing w:after="0"/>
        <w:ind w:firstLine="720" w:firstLineChars="0"/>
        <w:jc w:val="left"/>
        <w:rPr>
          <w:rFonts w:hint="default"/>
          <w:sz w:val="24"/>
          <w:szCs w:val="24"/>
          <w:lang w:val="en-US"/>
        </w:rPr>
      </w:pPr>
      <w:r>
        <w:rPr>
          <w:rFonts w:hint="default"/>
          <w:sz w:val="24"/>
          <w:szCs w:val="24"/>
          <w:lang w:val="en-US"/>
        </w:rPr>
        <w:t xml:space="preserve">                animation-iteration-count: 1 !important;</w:t>
      </w:r>
    </w:p>
    <w:p w14:paraId="2C9FD374">
      <w:pPr>
        <w:spacing w:after="0"/>
        <w:ind w:firstLine="720" w:firstLineChars="0"/>
        <w:jc w:val="left"/>
        <w:rPr>
          <w:rFonts w:hint="default"/>
          <w:sz w:val="24"/>
          <w:szCs w:val="24"/>
          <w:lang w:val="en-US"/>
        </w:rPr>
      </w:pPr>
      <w:r>
        <w:rPr>
          <w:rFonts w:hint="default"/>
          <w:sz w:val="24"/>
          <w:szCs w:val="24"/>
          <w:lang w:val="en-US"/>
        </w:rPr>
        <w:t xml:space="preserve">                transition-duration: 0.01ms !important;</w:t>
      </w:r>
    </w:p>
    <w:p w14:paraId="0D9F975C">
      <w:pPr>
        <w:spacing w:after="0"/>
        <w:ind w:firstLine="720" w:firstLineChars="0"/>
        <w:jc w:val="left"/>
        <w:rPr>
          <w:rFonts w:hint="default"/>
          <w:sz w:val="24"/>
          <w:szCs w:val="24"/>
          <w:lang w:val="en-US"/>
        </w:rPr>
      </w:pPr>
      <w:r>
        <w:rPr>
          <w:rFonts w:hint="default"/>
          <w:sz w:val="24"/>
          <w:szCs w:val="24"/>
          <w:lang w:val="en-US"/>
        </w:rPr>
        <w:t xml:space="preserve">                scroll-behavior: auto !important;</w:t>
      </w:r>
    </w:p>
    <w:p w14:paraId="58747A20">
      <w:pPr>
        <w:spacing w:after="0"/>
        <w:ind w:firstLine="720" w:firstLineChars="0"/>
        <w:jc w:val="left"/>
        <w:rPr>
          <w:rFonts w:hint="default"/>
          <w:sz w:val="24"/>
          <w:szCs w:val="24"/>
          <w:lang w:val="en-US"/>
        </w:rPr>
      </w:pPr>
      <w:r>
        <w:rPr>
          <w:rFonts w:hint="default"/>
          <w:sz w:val="24"/>
          <w:szCs w:val="24"/>
          <w:lang w:val="en-US"/>
        </w:rPr>
        <w:t xml:space="preserve">            }</w:t>
      </w:r>
    </w:p>
    <w:p w14:paraId="7EA9083C">
      <w:pPr>
        <w:spacing w:after="0"/>
        <w:ind w:firstLine="720" w:firstLineChars="0"/>
        <w:jc w:val="left"/>
        <w:rPr>
          <w:rFonts w:hint="default"/>
          <w:sz w:val="24"/>
          <w:szCs w:val="24"/>
          <w:lang w:val="en-US"/>
        </w:rPr>
      </w:pPr>
      <w:r>
        <w:rPr>
          <w:rFonts w:hint="default"/>
          <w:sz w:val="24"/>
          <w:szCs w:val="24"/>
          <w:lang w:val="en-US"/>
        </w:rPr>
        <w:t xml:space="preserve">        }</w:t>
      </w:r>
    </w:p>
    <w:p w14:paraId="5241D56D">
      <w:pPr>
        <w:spacing w:after="0"/>
        <w:ind w:firstLine="720" w:firstLineChars="0"/>
        <w:jc w:val="left"/>
        <w:rPr>
          <w:rFonts w:hint="default"/>
          <w:sz w:val="24"/>
          <w:szCs w:val="24"/>
          <w:lang w:val="en-US"/>
        </w:rPr>
      </w:pPr>
    </w:p>
    <w:p w14:paraId="6B6DE2AD">
      <w:pPr>
        <w:spacing w:after="0"/>
        <w:ind w:firstLine="720" w:firstLineChars="0"/>
        <w:jc w:val="left"/>
        <w:rPr>
          <w:rFonts w:hint="default"/>
          <w:sz w:val="24"/>
          <w:szCs w:val="24"/>
          <w:lang w:val="en-US"/>
        </w:rPr>
      </w:pPr>
      <w:r>
        <w:rPr>
          <w:rFonts w:hint="default"/>
          <w:sz w:val="24"/>
          <w:szCs w:val="24"/>
          <w:lang w:val="en-US"/>
        </w:rPr>
        <w:t xml:space="preserve">        @keyframes fadeIn {</w:t>
      </w:r>
    </w:p>
    <w:p w14:paraId="0D98EEFD">
      <w:pPr>
        <w:spacing w:after="0"/>
        <w:ind w:firstLine="720" w:firstLineChars="0"/>
        <w:jc w:val="left"/>
        <w:rPr>
          <w:rFonts w:hint="default"/>
          <w:sz w:val="24"/>
          <w:szCs w:val="24"/>
          <w:lang w:val="en-US"/>
        </w:rPr>
      </w:pPr>
      <w:r>
        <w:rPr>
          <w:rFonts w:hint="default"/>
          <w:sz w:val="24"/>
          <w:szCs w:val="24"/>
          <w:lang w:val="en-US"/>
        </w:rPr>
        <w:t xml:space="preserve">            from {</w:t>
      </w:r>
    </w:p>
    <w:p w14:paraId="2AEA10C8">
      <w:pPr>
        <w:spacing w:after="0"/>
        <w:ind w:firstLine="720" w:firstLineChars="0"/>
        <w:jc w:val="left"/>
        <w:rPr>
          <w:rFonts w:hint="default"/>
          <w:sz w:val="24"/>
          <w:szCs w:val="24"/>
          <w:lang w:val="en-US"/>
        </w:rPr>
      </w:pPr>
      <w:r>
        <w:rPr>
          <w:rFonts w:hint="default"/>
          <w:sz w:val="24"/>
          <w:szCs w:val="24"/>
          <w:lang w:val="en-US"/>
        </w:rPr>
        <w:t xml:space="preserve">                opacity: 0;</w:t>
      </w:r>
    </w:p>
    <w:p w14:paraId="44785644">
      <w:pPr>
        <w:spacing w:after="0"/>
        <w:ind w:firstLine="720" w:firstLineChars="0"/>
        <w:jc w:val="left"/>
        <w:rPr>
          <w:rFonts w:hint="default"/>
          <w:sz w:val="24"/>
          <w:szCs w:val="24"/>
          <w:lang w:val="en-US"/>
        </w:rPr>
      </w:pPr>
      <w:r>
        <w:rPr>
          <w:rFonts w:hint="default"/>
          <w:sz w:val="24"/>
          <w:szCs w:val="24"/>
          <w:lang w:val="en-US"/>
        </w:rPr>
        <w:t xml:space="preserve">                transform: translateY(calc(-20px * var(--direction, 1)));</w:t>
      </w:r>
    </w:p>
    <w:p w14:paraId="1934D9B9">
      <w:pPr>
        <w:spacing w:after="0"/>
        <w:ind w:firstLine="720" w:firstLineChars="0"/>
        <w:jc w:val="left"/>
        <w:rPr>
          <w:rFonts w:hint="default"/>
          <w:sz w:val="24"/>
          <w:szCs w:val="24"/>
          <w:lang w:val="en-US"/>
        </w:rPr>
      </w:pPr>
      <w:r>
        <w:rPr>
          <w:rFonts w:hint="default"/>
          <w:sz w:val="24"/>
          <w:szCs w:val="24"/>
          <w:lang w:val="en-US"/>
        </w:rPr>
        <w:t xml:space="preserve">            }</w:t>
      </w:r>
    </w:p>
    <w:p w14:paraId="0AEA5FD5">
      <w:pPr>
        <w:spacing w:after="0"/>
        <w:ind w:firstLine="720" w:firstLineChars="0"/>
        <w:jc w:val="left"/>
        <w:rPr>
          <w:rFonts w:hint="default"/>
          <w:sz w:val="24"/>
          <w:szCs w:val="24"/>
          <w:lang w:val="en-US"/>
        </w:rPr>
      </w:pPr>
      <w:r>
        <w:rPr>
          <w:rFonts w:hint="default"/>
          <w:sz w:val="24"/>
          <w:szCs w:val="24"/>
          <w:lang w:val="en-US"/>
        </w:rPr>
        <w:t xml:space="preserve">            to {</w:t>
      </w:r>
    </w:p>
    <w:p w14:paraId="6B8F41F5">
      <w:pPr>
        <w:spacing w:after="0"/>
        <w:ind w:firstLine="720" w:firstLineChars="0"/>
        <w:jc w:val="left"/>
        <w:rPr>
          <w:rFonts w:hint="default"/>
          <w:sz w:val="24"/>
          <w:szCs w:val="24"/>
          <w:lang w:val="en-US"/>
        </w:rPr>
      </w:pPr>
      <w:r>
        <w:rPr>
          <w:rFonts w:hint="default"/>
          <w:sz w:val="24"/>
          <w:szCs w:val="24"/>
          <w:lang w:val="en-US"/>
        </w:rPr>
        <w:t xml:space="preserve">                opacity: 1;</w:t>
      </w:r>
    </w:p>
    <w:p w14:paraId="2627FE6E">
      <w:pPr>
        <w:spacing w:after="0"/>
        <w:ind w:firstLine="720" w:firstLineChars="0"/>
        <w:jc w:val="left"/>
        <w:rPr>
          <w:rFonts w:hint="default"/>
          <w:sz w:val="24"/>
          <w:szCs w:val="24"/>
          <w:lang w:val="en-US"/>
        </w:rPr>
      </w:pPr>
      <w:r>
        <w:rPr>
          <w:rFonts w:hint="default"/>
          <w:sz w:val="24"/>
          <w:szCs w:val="24"/>
          <w:lang w:val="en-US"/>
        </w:rPr>
        <w:t xml:space="preserve">                transform: translateY(0);</w:t>
      </w:r>
    </w:p>
    <w:p w14:paraId="683E3FEB">
      <w:pPr>
        <w:spacing w:after="0"/>
        <w:ind w:firstLine="720" w:firstLineChars="0"/>
        <w:jc w:val="left"/>
        <w:rPr>
          <w:rFonts w:hint="default"/>
          <w:sz w:val="24"/>
          <w:szCs w:val="24"/>
          <w:lang w:val="en-US"/>
        </w:rPr>
      </w:pPr>
      <w:r>
        <w:rPr>
          <w:rFonts w:hint="default"/>
          <w:sz w:val="24"/>
          <w:szCs w:val="24"/>
          <w:lang w:val="en-US"/>
        </w:rPr>
        <w:t xml:space="preserve">            }</w:t>
      </w:r>
    </w:p>
    <w:p w14:paraId="6DBFD95D">
      <w:pPr>
        <w:spacing w:after="0"/>
        <w:ind w:firstLine="720" w:firstLineChars="0"/>
        <w:jc w:val="left"/>
        <w:rPr>
          <w:rFonts w:hint="default"/>
          <w:sz w:val="24"/>
          <w:szCs w:val="24"/>
          <w:lang w:val="en-US"/>
        </w:rPr>
      </w:pPr>
      <w:r>
        <w:rPr>
          <w:rFonts w:hint="default"/>
          <w:sz w:val="24"/>
          <w:szCs w:val="24"/>
          <w:lang w:val="en-US"/>
        </w:rPr>
        <w:t xml:space="preserve">        }</w:t>
      </w:r>
    </w:p>
    <w:p w14:paraId="77A745A1">
      <w:pPr>
        <w:spacing w:after="0"/>
        <w:ind w:firstLine="720" w:firstLineChars="0"/>
        <w:jc w:val="left"/>
        <w:rPr>
          <w:rFonts w:hint="default"/>
          <w:sz w:val="24"/>
          <w:szCs w:val="24"/>
          <w:lang w:val="en-US"/>
        </w:rPr>
      </w:pPr>
    </w:p>
    <w:p w14:paraId="7173F7E1">
      <w:pPr>
        <w:spacing w:after="0"/>
        <w:ind w:firstLine="720" w:firstLineChars="0"/>
        <w:jc w:val="left"/>
        <w:rPr>
          <w:rFonts w:hint="default"/>
          <w:sz w:val="24"/>
          <w:szCs w:val="24"/>
          <w:lang w:val="en-US"/>
        </w:rPr>
      </w:pPr>
      <w:r>
        <w:rPr>
          <w:rFonts w:hint="default"/>
          <w:sz w:val="24"/>
          <w:szCs w:val="24"/>
          <w:lang w:val="en-US"/>
        </w:rPr>
        <w:t xml:space="preserve">        @keyframes slideIn {</w:t>
      </w:r>
    </w:p>
    <w:p w14:paraId="3F25AD9E">
      <w:pPr>
        <w:spacing w:after="0"/>
        <w:ind w:firstLine="720" w:firstLineChars="0"/>
        <w:jc w:val="left"/>
        <w:rPr>
          <w:rFonts w:hint="default"/>
          <w:sz w:val="24"/>
          <w:szCs w:val="24"/>
          <w:lang w:val="en-US"/>
        </w:rPr>
      </w:pPr>
      <w:r>
        <w:rPr>
          <w:rFonts w:hint="default"/>
          <w:sz w:val="24"/>
          <w:szCs w:val="24"/>
          <w:lang w:val="en-US"/>
        </w:rPr>
        <w:t xml:space="preserve">            from {</w:t>
      </w:r>
    </w:p>
    <w:p w14:paraId="4A16EFA4">
      <w:pPr>
        <w:spacing w:after="0"/>
        <w:ind w:firstLine="720" w:firstLineChars="0"/>
        <w:jc w:val="left"/>
        <w:rPr>
          <w:rFonts w:hint="default"/>
          <w:sz w:val="24"/>
          <w:szCs w:val="24"/>
          <w:lang w:val="en-US"/>
        </w:rPr>
      </w:pPr>
      <w:r>
        <w:rPr>
          <w:rFonts w:hint="default"/>
          <w:sz w:val="24"/>
          <w:szCs w:val="24"/>
          <w:lang w:val="en-US"/>
        </w:rPr>
        <w:t xml:space="preserve">                transform: translateX(-100%);</w:t>
      </w:r>
    </w:p>
    <w:p w14:paraId="08E684F1">
      <w:pPr>
        <w:spacing w:after="0"/>
        <w:ind w:firstLine="720" w:firstLineChars="0"/>
        <w:jc w:val="left"/>
        <w:rPr>
          <w:rFonts w:hint="default"/>
          <w:sz w:val="24"/>
          <w:szCs w:val="24"/>
          <w:lang w:val="en-US"/>
        </w:rPr>
      </w:pPr>
      <w:r>
        <w:rPr>
          <w:rFonts w:hint="default"/>
          <w:sz w:val="24"/>
          <w:szCs w:val="24"/>
          <w:lang w:val="en-US"/>
        </w:rPr>
        <w:t xml:space="preserve">                opacity: 0;</w:t>
      </w:r>
    </w:p>
    <w:p w14:paraId="64EC661C">
      <w:pPr>
        <w:spacing w:after="0"/>
        <w:ind w:firstLine="720" w:firstLineChars="0"/>
        <w:jc w:val="left"/>
        <w:rPr>
          <w:rFonts w:hint="default"/>
          <w:sz w:val="24"/>
          <w:szCs w:val="24"/>
          <w:lang w:val="en-US"/>
        </w:rPr>
      </w:pPr>
      <w:r>
        <w:rPr>
          <w:rFonts w:hint="default"/>
          <w:sz w:val="24"/>
          <w:szCs w:val="24"/>
          <w:lang w:val="en-US"/>
        </w:rPr>
        <w:t xml:space="preserve">            }</w:t>
      </w:r>
    </w:p>
    <w:p w14:paraId="6F416B71">
      <w:pPr>
        <w:spacing w:after="0"/>
        <w:ind w:firstLine="720" w:firstLineChars="0"/>
        <w:jc w:val="left"/>
        <w:rPr>
          <w:rFonts w:hint="default"/>
          <w:sz w:val="24"/>
          <w:szCs w:val="24"/>
          <w:lang w:val="en-US"/>
        </w:rPr>
      </w:pPr>
      <w:r>
        <w:rPr>
          <w:rFonts w:hint="default"/>
          <w:sz w:val="24"/>
          <w:szCs w:val="24"/>
          <w:lang w:val="en-US"/>
        </w:rPr>
        <w:t xml:space="preserve">            to {</w:t>
      </w:r>
    </w:p>
    <w:p w14:paraId="7440C13A">
      <w:pPr>
        <w:spacing w:after="0"/>
        <w:ind w:firstLine="720" w:firstLineChars="0"/>
        <w:jc w:val="left"/>
        <w:rPr>
          <w:rFonts w:hint="default"/>
          <w:sz w:val="24"/>
          <w:szCs w:val="24"/>
          <w:lang w:val="en-US"/>
        </w:rPr>
      </w:pPr>
      <w:r>
        <w:rPr>
          <w:rFonts w:hint="default"/>
          <w:sz w:val="24"/>
          <w:szCs w:val="24"/>
          <w:lang w:val="en-US"/>
        </w:rPr>
        <w:t xml:space="preserve">                transform: translateX(0);</w:t>
      </w:r>
    </w:p>
    <w:p w14:paraId="5CF7E20D">
      <w:pPr>
        <w:spacing w:after="0"/>
        <w:ind w:firstLine="720" w:firstLineChars="0"/>
        <w:jc w:val="left"/>
        <w:rPr>
          <w:rFonts w:hint="default"/>
          <w:sz w:val="24"/>
          <w:szCs w:val="24"/>
          <w:lang w:val="en-US"/>
        </w:rPr>
      </w:pPr>
      <w:r>
        <w:rPr>
          <w:rFonts w:hint="default"/>
          <w:sz w:val="24"/>
          <w:szCs w:val="24"/>
          <w:lang w:val="en-US"/>
        </w:rPr>
        <w:t xml:space="preserve">                opacity: 1;</w:t>
      </w:r>
    </w:p>
    <w:p w14:paraId="6E21AB3C">
      <w:pPr>
        <w:spacing w:after="0"/>
        <w:ind w:firstLine="720" w:firstLineChars="0"/>
        <w:jc w:val="left"/>
        <w:rPr>
          <w:rFonts w:hint="default"/>
          <w:sz w:val="24"/>
          <w:szCs w:val="24"/>
          <w:lang w:val="en-US"/>
        </w:rPr>
      </w:pPr>
      <w:r>
        <w:rPr>
          <w:rFonts w:hint="default"/>
          <w:sz w:val="24"/>
          <w:szCs w:val="24"/>
          <w:lang w:val="en-US"/>
        </w:rPr>
        <w:t xml:space="preserve">            }</w:t>
      </w:r>
    </w:p>
    <w:p w14:paraId="041FE919">
      <w:pPr>
        <w:spacing w:after="0"/>
        <w:ind w:firstLine="720" w:firstLineChars="0"/>
        <w:jc w:val="left"/>
        <w:rPr>
          <w:rFonts w:hint="default"/>
          <w:sz w:val="24"/>
          <w:szCs w:val="24"/>
          <w:lang w:val="en-US"/>
        </w:rPr>
      </w:pPr>
      <w:r>
        <w:rPr>
          <w:rFonts w:hint="default"/>
          <w:sz w:val="24"/>
          <w:szCs w:val="24"/>
          <w:lang w:val="en-US"/>
        </w:rPr>
        <w:t xml:space="preserve">        }</w:t>
      </w:r>
    </w:p>
    <w:p w14:paraId="7ECF1074">
      <w:pPr>
        <w:spacing w:after="0"/>
        <w:ind w:firstLine="720" w:firstLineChars="0"/>
        <w:jc w:val="left"/>
        <w:rPr>
          <w:rFonts w:hint="default"/>
          <w:sz w:val="24"/>
          <w:szCs w:val="24"/>
          <w:lang w:val="en-US"/>
        </w:rPr>
      </w:pPr>
    </w:p>
    <w:p w14:paraId="5DD0030C">
      <w:pPr>
        <w:spacing w:after="0"/>
        <w:ind w:firstLine="720" w:firstLineChars="0"/>
        <w:jc w:val="left"/>
        <w:rPr>
          <w:rFonts w:hint="default"/>
          <w:sz w:val="24"/>
          <w:szCs w:val="24"/>
          <w:lang w:val="en-US"/>
        </w:rPr>
      </w:pPr>
      <w:r>
        <w:rPr>
          <w:rFonts w:hint="default"/>
          <w:sz w:val="24"/>
          <w:szCs w:val="24"/>
          <w:lang w:val="en-US"/>
        </w:rPr>
        <w:t xml:space="preserve">        @keyframes containerGlow {</w:t>
      </w:r>
    </w:p>
    <w:p w14:paraId="739D128E">
      <w:pPr>
        <w:spacing w:after="0"/>
        <w:ind w:firstLine="720" w:firstLineChars="0"/>
        <w:jc w:val="left"/>
        <w:rPr>
          <w:rFonts w:hint="default"/>
          <w:sz w:val="24"/>
          <w:szCs w:val="24"/>
          <w:lang w:val="en-US"/>
        </w:rPr>
      </w:pPr>
      <w:r>
        <w:rPr>
          <w:rFonts w:hint="default"/>
          <w:sz w:val="24"/>
          <w:szCs w:val="24"/>
          <w:lang w:val="en-US"/>
        </w:rPr>
        <w:t xml:space="preserve">            0%, 100% { box-shadow: 0 0 10px var(--glow-color); }</w:t>
      </w:r>
    </w:p>
    <w:p w14:paraId="6255E9FD">
      <w:pPr>
        <w:spacing w:after="0"/>
        <w:ind w:firstLine="720" w:firstLineChars="0"/>
        <w:jc w:val="left"/>
        <w:rPr>
          <w:rFonts w:hint="default"/>
          <w:sz w:val="24"/>
          <w:szCs w:val="24"/>
          <w:lang w:val="en-US"/>
        </w:rPr>
      </w:pPr>
      <w:r>
        <w:rPr>
          <w:rFonts w:hint="default"/>
          <w:sz w:val="24"/>
          <w:szCs w:val="24"/>
          <w:lang w:val="en-US"/>
        </w:rPr>
        <w:t xml:space="preserve">            50% { box-shadow: 0 0 20px var(--glow-color); }</w:t>
      </w:r>
    </w:p>
    <w:p w14:paraId="0D1B9E82">
      <w:pPr>
        <w:spacing w:after="0"/>
        <w:ind w:firstLine="720" w:firstLineChars="0"/>
        <w:jc w:val="left"/>
        <w:rPr>
          <w:rFonts w:hint="default"/>
          <w:sz w:val="24"/>
          <w:szCs w:val="24"/>
          <w:lang w:val="en-US"/>
        </w:rPr>
      </w:pPr>
      <w:r>
        <w:rPr>
          <w:rFonts w:hint="default"/>
          <w:sz w:val="24"/>
          <w:szCs w:val="24"/>
          <w:lang w:val="en-US"/>
        </w:rPr>
        <w:t xml:space="preserve">        }</w:t>
      </w:r>
    </w:p>
    <w:p w14:paraId="3A12FE97">
      <w:pPr>
        <w:spacing w:after="0"/>
        <w:ind w:firstLine="720" w:firstLineChars="0"/>
        <w:jc w:val="left"/>
        <w:rPr>
          <w:rFonts w:hint="default"/>
          <w:sz w:val="24"/>
          <w:szCs w:val="24"/>
          <w:lang w:val="en-US"/>
        </w:rPr>
      </w:pPr>
    </w:p>
    <w:p w14:paraId="54CD8BBA">
      <w:pPr>
        <w:spacing w:after="0"/>
        <w:ind w:firstLine="720" w:firstLineChars="0"/>
        <w:jc w:val="left"/>
        <w:rPr>
          <w:rFonts w:hint="default"/>
          <w:sz w:val="24"/>
          <w:szCs w:val="24"/>
          <w:lang w:val="en-US"/>
        </w:rPr>
      </w:pPr>
      <w:r>
        <w:rPr>
          <w:rFonts w:hint="default"/>
          <w:sz w:val="24"/>
          <w:szCs w:val="24"/>
          <w:lang w:val="en-US"/>
        </w:rPr>
        <w:t xml:space="preserve">        @keyframes shake {</w:t>
      </w:r>
    </w:p>
    <w:p w14:paraId="0F5F64E6">
      <w:pPr>
        <w:spacing w:after="0"/>
        <w:ind w:firstLine="720" w:firstLineChars="0"/>
        <w:jc w:val="left"/>
        <w:rPr>
          <w:rFonts w:hint="default"/>
          <w:sz w:val="24"/>
          <w:szCs w:val="24"/>
          <w:lang w:val="en-US"/>
        </w:rPr>
      </w:pPr>
      <w:r>
        <w:rPr>
          <w:rFonts w:hint="default"/>
          <w:sz w:val="24"/>
          <w:szCs w:val="24"/>
          <w:lang w:val="en-US"/>
        </w:rPr>
        <w:t xml:space="preserve">            0%, 100% { transform: translateX(0); }</w:t>
      </w:r>
    </w:p>
    <w:p w14:paraId="42F98809">
      <w:pPr>
        <w:spacing w:after="0"/>
        <w:ind w:firstLine="720" w:firstLineChars="0"/>
        <w:jc w:val="left"/>
        <w:rPr>
          <w:rFonts w:hint="default"/>
          <w:sz w:val="24"/>
          <w:szCs w:val="24"/>
          <w:lang w:val="en-US"/>
        </w:rPr>
      </w:pPr>
      <w:r>
        <w:rPr>
          <w:rFonts w:hint="default"/>
          <w:sz w:val="24"/>
          <w:szCs w:val="24"/>
          <w:lang w:val="en-US"/>
        </w:rPr>
        <w:t xml:space="preserve">            25% { transform: translateX(-5px); }</w:t>
      </w:r>
    </w:p>
    <w:p w14:paraId="12B9F076">
      <w:pPr>
        <w:spacing w:after="0"/>
        <w:ind w:firstLine="720" w:firstLineChars="0"/>
        <w:jc w:val="left"/>
        <w:rPr>
          <w:rFonts w:hint="default"/>
          <w:sz w:val="24"/>
          <w:szCs w:val="24"/>
          <w:lang w:val="en-US"/>
        </w:rPr>
      </w:pPr>
      <w:r>
        <w:rPr>
          <w:rFonts w:hint="default"/>
          <w:sz w:val="24"/>
          <w:szCs w:val="24"/>
          <w:lang w:val="en-US"/>
        </w:rPr>
        <w:t xml:space="preserve">            75% { transform: translateX(5px); }</w:t>
      </w:r>
    </w:p>
    <w:p w14:paraId="5EA2061E">
      <w:pPr>
        <w:spacing w:after="0"/>
        <w:ind w:firstLine="720" w:firstLineChars="0"/>
        <w:jc w:val="left"/>
        <w:rPr>
          <w:rFonts w:hint="default"/>
          <w:sz w:val="24"/>
          <w:szCs w:val="24"/>
          <w:lang w:val="en-US"/>
        </w:rPr>
      </w:pPr>
      <w:r>
        <w:rPr>
          <w:rFonts w:hint="default"/>
          <w:sz w:val="24"/>
          <w:szCs w:val="24"/>
          <w:lang w:val="en-US"/>
        </w:rPr>
        <w:t xml:space="preserve">        }</w:t>
      </w:r>
    </w:p>
    <w:p w14:paraId="25521430">
      <w:pPr>
        <w:spacing w:after="0"/>
        <w:ind w:firstLine="720" w:firstLineChars="0"/>
        <w:jc w:val="left"/>
        <w:rPr>
          <w:rFonts w:hint="default"/>
          <w:sz w:val="24"/>
          <w:szCs w:val="24"/>
          <w:lang w:val="en-US"/>
        </w:rPr>
      </w:pPr>
    </w:p>
    <w:p w14:paraId="01FC329E">
      <w:pPr>
        <w:spacing w:after="0"/>
        <w:ind w:firstLine="720" w:firstLineChars="0"/>
        <w:jc w:val="left"/>
        <w:rPr>
          <w:rFonts w:hint="default"/>
          <w:sz w:val="24"/>
          <w:szCs w:val="24"/>
          <w:lang w:val="en-US"/>
        </w:rPr>
      </w:pPr>
      <w:r>
        <w:rPr>
          <w:rFonts w:hint="default"/>
          <w:sz w:val="24"/>
          <w:szCs w:val="24"/>
          <w:lang w:val="en-US"/>
        </w:rPr>
        <w:t xml:space="preserve">        body {</w:t>
      </w:r>
    </w:p>
    <w:p w14:paraId="298EAED7">
      <w:pPr>
        <w:spacing w:after="0"/>
        <w:ind w:firstLine="720" w:firstLineChars="0"/>
        <w:jc w:val="left"/>
        <w:rPr>
          <w:rFonts w:hint="default"/>
          <w:sz w:val="24"/>
          <w:szCs w:val="24"/>
          <w:lang w:val="en-US"/>
        </w:rPr>
      </w:pPr>
      <w:r>
        <w:rPr>
          <w:rFonts w:hint="default"/>
          <w:sz w:val="24"/>
          <w:szCs w:val="24"/>
          <w:lang w:val="en-US"/>
        </w:rPr>
        <w:t xml:space="preserve">            min-height: 100vh;</w:t>
      </w:r>
    </w:p>
    <w:p w14:paraId="2DEAF7D3">
      <w:pPr>
        <w:spacing w:after="0"/>
        <w:ind w:firstLine="720" w:firstLineChars="0"/>
        <w:jc w:val="left"/>
        <w:rPr>
          <w:rFonts w:hint="default"/>
          <w:sz w:val="24"/>
          <w:szCs w:val="24"/>
          <w:lang w:val="en-US"/>
        </w:rPr>
      </w:pPr>
      <w:r>
        <w:rPr>
          <w:rFonts w:hint="default"/>
          <w:sz w:val="24"/>
          <w:szCs w:val="24"/>
          <w:lang w:val="en-US"/>
        </w:rPr>
        <w:t xml:space="preserve">            min-height: 100dvh;</w:t>
      </w:r>
    </w:p>
    <w:p w14:paraId="1778FF75">
      <w:pPr>
        <w:spacing w:after="0"/>
        <w:ind w:firstLine="720" w:firstLineChars="0"/>
        <w:jc w:val="left"/>
        <w:rPr>
          <w:rFonts w:hint="default"/>
          <w:sz w:val="24"/>
          <w:szCs w:val="24"/>
          <w:lang w:val="en-US"/>
        </w:rPr>
      </w:pPr>
      <w:r>
        <w:rPr>
          <w:rFonts w:hint="default"/>
          <w:sz w:val="24"/>
          <w:szCs w:val="24"/>
          <w:lang w:val="en-US"/>
        </w:rPr>
        <w:t xml:space="preserve">            background-image: url('images/blood-bg.jpg');</w:t>
      </w:r>
    </w:p>
    <w:p w14:paraId="18EC531D">
      <w:pPr>
        <w:spacing w:after="0"/>
        <w:ind w:firstLine="720" w:firstLineChars="0"/>
        <w:jc w:val="left"/>
        <w:rPr>
          <w:rFonts w:hint="default"/>
          <w:sz w:val="24"/>
          <w:szCs w:val="24"/>
          <w:lang w:val="en-US"/>
        </w:rPr>
      </w:pPr>
      <w:r>
        <w:rPr>
          <w:rFonts w:hint="default"/>
          <w:sz w:val="24"/>
          <w:szCs w:val="24"/>
          <w:lang w:val="en-US"/>
        </w:rPr>
        <w:t xml:space="preserve">            background-size: cover;</w:t>
      </w:r>
    </w:p>
    <w:p w14:paraId="37965A5F">
      <w:pPr>
        <w:spacing w:after="0"/>
        <w:ind w:firstLine="720" w:firstLineChars="0"/>
        <w:jc w:val="left"/>
        <w:rPr>
          <w:rFonts w:hint="default"/>
          <w:sz w:val="24"/>
          <w:szCs w:val="24"/>
          <w:lang w:val="en-US"/>
        </w:rPr>
      </w:pPr>
      <w:r>
        <w:rPr>
          <w:rFonts w:hint="default"/>
          <w:sz w:val="24"/>
          <w:szCs w:val="24"/>
          <w:lang w:val="en-US"/>
        </w:rPr>
        <w:t xml:space="preserve">            background-position: center;</w:t>
      </w:r>
    </w:p>
    <w:p w14:paraId="23E2ACB4">
      <w:pPr>
        <w:spacing w:after="0"/>
        <w:ind w:firstLine="720" w:firstLineChars="0"/>
        <w:jc w:val="left"/>
        <w:rPr>
          <w:rFonts w:hint="default"/>
          <w:sz w:val="24"/>
          <w:szCs w:val="24"/>
          <w:lang w:val="en-US"/>
        </w:rPr>
      </w:pPr>
      <w:r>
        <w:rPr>
          <w:rFonts w:hint="default"/>
          <w:sz w:val="24"/>
          <w:szCs w:val="24"/>
          <w:lang w:val="en-US"/>
        </w:rPr>
        <w:t xml:space="preserve">            background-attachment: fixed;</w:t>
      </w:r>
    </w:p>
    <w:p w14:paraId="6DE07560">
      <w:pPr>
        <w:spacing w:after="0"/>
        <w:ind w:firstLine="720" w:firstLineChars="0"/>
        <w:jc w:val="left"/>
        <w:rPr>
          <w:rFonts w:hint="default"/>
          <w:sz w:val="24"/>
          <w:szCs w:val="24"/>
          <w:lang w:val="en-US"/>
        </w:rPr>
      </w:pPr>
      <w:r>
        <w:rPr>
          <w:rFonts w:hint="default"/>
          <w:sz w:val="24"/>
          <w:szCs w:val="24"/>
          <w:lang w:val="en-US"/>
        </w:rPr>
        <w:t xml:space="preserve">            display: grid;</w:t>
      </w:r>
    </w:p>
    <w:p w14:paraId="40A42DBC">
      <w:pPr>
        <w:spacing w:after="0"/>
        <w:ind w:firstLine="720" w:firstLineChars="0"/>
        <w:jc w:val="left"/>
        <w:rPr>
          <w:rFonts w:hint="default"/>
          <w:sz w:val="24"/>
          <w:szCs w:val="24"/>
          <w:lang w:val="en-US"/>
        </w:rPr>
      </w:pPr>
      <w:r>
        <w:rPr>
          <w:rFonts w:hint="default"/>
          <w:sz w:val="24"/>
          <w:szCs w:val="24"/>
          <w:lang w:val="en-US"/>
        </w:rPr>
        <w:t xml:space="preserve">            place-items: center;</w:t>
      </w:r>
    </w:p>
    <w:p w14:paraId="72B532FC">
      <w:pPr>
        <w:spacing w:after="0"/>
        <w:ind w:firstLine="720" w:firstLineChars="0"/>
        <w:jc w:val="left"/>
        <w:rPr>
          <w:rFonts w:hint="default"/>
          <w:sz w:val="24"/>
          <w:szCs w:val="24"/>
          <w:lang w:val="en-US"/>
        </w:rPr>
      </w:pPr>
      <w:r>
        <w:rPr>
          <w:rFonts w:hint="default"/>
          <w:sz w:val="24"/>
          <w:szCs w:val="24"/>
          <w:lang w:val="en-US"/>
        </w:rPr>
        <w:t xml:space="preserve">            font-family: system-ui, -apple-system, sans-serif;</w:t>
      </w:r>
    </w:p>
    <w:p w14:paraId="47599CC9">
      <w:pPr>
        <w:spacing w:after="0"/>
        <w:ind w:firstLine="720" w:firstLineChars="0"/>
        <w:jc w:val="left"/>
        <w:rPr>
          <w:rFonts w:hint="default"/>
          <w:sz w:val="24"/>
          <w:szCs w:val="24"/>
          <w:lang w:val="en-US"/>
        </w:rPr>
      </w:pPr>
      <w:r>
        <w:rPr>
          <w:rFonts w:hint="default"/>
          <w:sz w:val="24"/>
          <w:szCs w:val="24"/>
          <w:lang w:val="en-US"/>
        </w:rPr>
        <w:t xml:space="preserve">            overflow-x: hidden;</w:t>
      </w:r>
    </w:p>
    <w:p w14:paraId="7F7099E6">
      <w:pPr>
        <w:spacing w:after="0"/>
        <w:ind w:firstLine="720" w:firstLineChars="0"/>
        <w:jc w:val="left"/>
        <w:rPr>
          <w:rFonts w:hint="default"/>
          <w:sz w:val="24"/>
          <w:szCs w:val="24"/>
          <w:lang w:val="en-US"/>
        </w:rPr>
      </w:pPr>
      <w:r>
        <w:rPr>
          <w:rFonts w:hint="default"/>
          <w:sz w:val="24"/>
          <w:szCs w:val="24"/>
          <w:lang w:val="en-US"/>
        </w:rPr>
        <w:t xml:space="preserve">            position: relative;</w:t>
      </w:r>
    </w:p>
    <w:p w14:paraId="1943A98F">
      <w:pPr>
        <w:spacing w:after="0"/>
        <w:ind w:firstLine="720" w:firstLineChars="0"/>
        <w:jc w:val="left"/>
        <w:rPr>
          <w:rFonts w:hint="default"/>
          <w:sz w:val="24"/>
          <w:szCs w:val="24"/>
          <w:lang w:val="en-US"/>
        </w:rPr>
      </w:pPr>
      <w:r>
        <w:rPr>
          <w:rFonts w:hint="default"/>
          <w:sz w:val="24"/>
          <w:szCs w:val="24"/>
          <w:lang w:val="en-US"/>
        </w:rPr>
        <w:t xml:space="preserve">            padding: 20px;</w:t>
      </w:r>
    </w:p>
    <w:p w14:paraId="3C57E74D">
      <w:pPr>
        <w:spacing w:after="0"/>
        <w:ind w:firstLine="720" w:firstLineChars="0"/>
        <w:jc w:val="left"/>
        <w:rPr>
          <w:rFonts w:hint="default"/>
          <w:sz w:val="24"/>
          <w:szCs w:val="24"/>
          <w:lang w:val="en-US"/>
        </w:rPr>
      </w:pPr>
      <w:r>
        <w:rPr>
          <w:rFonts w:hint="default"/>
          <w:sz w:val="24"/>
          <w:szCs w:val="24"/>
          <w:lang w:val="en-US"/>
        </w:rPr>
        <w:t xml:space="preserve">        }</w:t>
      </w:r>
    </w:p>
    <w:p w14:paraId="5C374170">
      <w:pPr>
        <w:spacing w:after="0"/>
        <w:ind w:firstLine="720" w:firstLineChars="0"/>
        <w:jc w:val="left"/>
        <w:rPr>
          <w:rFonts w:hint="default"/>
          <w:sz w:val="24"/>
          <w:szCs w:val="24"/>
          <w:lang w:val="en-US"/>
        </w:rPr>
      </w:pPr>
    </w:p>
    <w:p w14:paraId="5002EC1B">
      <w:pPr>
        <w:spacing w:after="0"/>
        <w:ind w:firstLine="720" w:firstLineChars="0"/>
        <w:jc w:val="left"/>
        <w:rPr>
          <w:rFonts w:hint="default"/>
          <w:sz w:val="24"/>
          <w:szCs w:val="24"/>
          <w:lang w:val="en-US"/>
        </w:rPr>
      </w:pPr>
      <w:r>
        <w:rPr>
          <w:rFonts w:hint="default"/>
          <w:sz w:val="24"/>
          <w:szCs w:val="24"/>
          <w:lang w:val="en-US"/>
        </w:rPr>
        <w:t xml:space="preserve">        .container {</w:t>
      </w:r>
    </w:p>
    <w:p w14:paraId="20042770">
      <w:pPr>
        <w:spacing w:after="0"/>
        <w:ind w:firstLine="720" w:firstLineChars="0"/>
        <w:jc w:val="left"/>
        <w:rPr>
          <w:rFonts w:hint="default"/>
          <w:sz w:val="24"/>
          <w:szCs w:val="24"/>
          <w:lang w:val="en-US"/>
        </w:rPr>
      </w:pPr>
      <w:r>
        <w:rPr>
          <w:rFonts w:hint="default"/>
          <w:sz w:val="24"/>
          <w:szCs w:val="24"/>
          <w:lang w:val="en-US"/>
        </w:rPr>
        <w:t xml:space="preserve">            background-color: var(--container-bg);</w:t>
      </w:r>
    </w:p>
    <w:p w14:paraId="104B7354">
      <w:pPr>
        <w:spacing w:after="0"/>
        <w:ind w:firstLine="720" w:firstLineChars="0"/>
        <w:jc w:val="left"/>
        <w:rPr>
          <w:rFonts w:hint="default"/>
          <w:sz w:val="24"/>
          <w:szCs w:val="24"/>
          <w:lang w:val="en-US"/>
        </w:rPr>
      </w:pPr>
      <w:r>
        <w:rPr>
          <w:rFonts w:hint="default"/>
          <w:sz w:val="24"/>
          <w:szCs w:val="24"/>
          <w:lang w:val="en-US"/>
        </w:rPr>
        <w:t xml:space="preserve">            padding: clamp(20px, 5vw, 40px);</w:t>
      </w:r>
    </w:p>
    <w:p w14:paraId="5575B9B0">
      <w:pPr>
        <w:spacing w:after="0"/>
        <w:ind w:firstLine="720" w:firstLineChars="0"/>
        <w:jc w:val="left"/>
        <w:rPr>
          <w:rFonts w:hint="default"/>
          <w:sz w:val="24"/>
          <w:szCs w:val="24"/>
          <w:lang w:val="en-US"/>
        </w:rPr>
      </w:pPr>
      <w:r>
        <w:rPr>
          <w:rFonts w:hint="default"/>
          <w:sz w:val="24"/>
          <w:szCs w:val="24"/>
          <w:lang w:val="en-US"/>
        </w:rPr>
        <w:t xml:space="preserve">            border-radius: 15px;</w:t>
      </w:r>
    </w:p>
    <w:p w14:paraId="73F82D8F">
      <w:pPr>
        <w:spacing w:after="0"/>
        <w:ind w:firstLine="720" w:firstLineChars="0"/>
        <w:jc w:val="left"/>
        <w:rPr>
          <w:rFonts w:hint="default"/>
          <w:sz w:val="24"/>
          <w:szCs w:val="24"/>
          <w:lang w:val="en-US"/>
        </w:rPr>
      </w:pPr>
      <w:r>
        <w:rPr>
          <w:rFonts w:hint="default"/>
          <w:sz w:val="24"/>
          <w:szCs w:val="24"/>
          <w:lang w:val="en-US"/>
        </w:rPr>
        <w:t xml:space="preserve">            width: min(90%, 500px);</w:t>
      </w:r>
    </w:p>
    <w:p w14:paraId="66B846A3">
      <w:pPr>
        <w:spacing w:after="0"/>
        <w:ind w:firstLine="720" w:firstLineChars="0"/>
        <w:jc w:val="left"/>
        <w:rPr>
          <w:rFonts w:hint="default"/>
          <w:sz w:val="24"/>
          <w:szCs w:val="24"/>
          <w:lang w:val="en-US"/>
        </w:rPr>
      </w:pPr>
      <w:r>
        <w:rPr>
          <w:rFonts w:hint="default"/>
          <w:sz w:val="24"/>
          <w:szCs w:val="24"/>
          <w:lang w:val="en-US"/>
        </w:rPr>
        <w:t xml:space="preserve">            animation: fadeIn 1s var(--animation-timing),</w:t>
      </w:r>
    </w:p>
    <w:p w14:paraId="224C135F">
      <w:pPr>
        <w:spacing w:after="0"/>
        <w:ind w:firstLine="720" w:firstLineChars="0"/>
        <w:jc w:val="left"/>
        <w:rPr>
          <w:rFonts w:hint="default"/>
          <w:sz w:val="24"/>
          <w:szCs w:val="24"/>
          <w:lang w:val="en-US"/>
        </w:rPr>
      </w:pPr>
      <w:r>
        <w:rPr>
          <w:rFonts w:hint="default"/>
          <w:sz w:val="24"/>
          <w:szCs w:val="24"/>
          <w:lang w:val="en-US"/>
        </w:rPr>
        <w:t xml:space="preserve">                       containerGlow 3s infinite;</w:t>
      </w:r>
    </w:p>
    <w:p w14:paraId="779A9D01">
      <w:pPr>
        <w:spacing w:after="0"/>
        <w:ind w:firstLine="720" w:firstLineChars="0"/>
        <w:jc w:val="left"/>
        <w:rPr>
          <w:rFonts w:hint="default"/>
          <w:sz w:val="24"/>
          <w:szCs w:val="24"/>
          <w:lang w:val="en-US"/>
        </w:rPr>
      </w:pPr>
      <w:r>
        <w:rPr>
          <w:rFonts w:hint="default"/>
          <w:sz w:val="24"/>
          <w:szCs w:val="24"/>
          <w:lang w:val="en-US"/>
        </w:rPr>
        <w:t xml:space="preserve">            backdrop-filter: blur(var(--container-blur));</w:t>
      </w:r>
    </w:p>
    <w:p w14:paraId="0CA02851">
      <w:pPr>
        <w:spacing w:after="0"/>
        <w:ind w:firstLine="720" w:firstLineChars="0"/>
        <w:jc w:val="left"/>
        <w:rPr>
          <w:rFonts w:hint="default"/>
          <w:sz w:val="24"/>
          <w:szCs w:val="24"/>
          <w:lang w:val="en-US"/>
        </w:rPr>
      </w:pPr>
      <w:r>
        <w:rPr>
          <w:rFonts w:hint="default"/>
          <w:sz w:val="24"/>
          <w:szCs w:val="24"/>
          <w:lang w:val="en-US"/>
        </w:rPr>
        <w:t xml:space="preserve">            -webkit-backdrop-filter: blur(var(--container-blur));</w:t>
      </w:r>
    </w:p>
    <w:p w14:paraId="630D7FBB">
      <w:pPr>
        <w:spacing w:after="0"/>
        <w:ind w:firstLine="720" w:firstLineChars="0"/>
        <w:jc w:val="left"/>
        <w:rPr>
          <w:rFonts w:hint="default"/>
          <w:sz w:val="24"/>
          <w:szCs w:val="24"/>
          <w:lang w:val="en-US"/>
        </w:rPr>
      </w:pPr>
      <w:r>
        <w:rPr>
          <w:rFonts w:hint="default"/>
          <w:sz w:val="24"/>
          <w:szCs w:val="24"/>
          <w:lang w:val="en-US"/>
        </w:rPr>
        <w:t xml:space="preserve">            box-shadow: 0 0 20px var(--shadow-color),</w:t>
      </w:r>
    </w:p>
    <w:p w14:paraId="0EE349C5">
      <w:pPr>
        <w:spacing w:after="0"/>
        <w:ind w:firstLine="720" w:firstLineChars="0"/>
        <w:jc w:val="left"/>
        <w:rPr>
          <w:rFonts w:hint="default"/>
          <w:sz w:val="24"/>
          <w:szCs w:val="24"/>
          <w:lang w:val="en-US"/>
        </w:rPr>
      </w:pPr>
      <w:r>
        <w:rPr>
          <w:rFonts w:hint="default"/>
          <w:sz w:val="24"/>
          <w:szCs w:val="24"/>
          <w:lang w:val="en-US"/>
        </w:rPr>
        <w:t xml:space="preserve">                       0 10px 20px -10px var(--shadow-color);</w:t>
      </w:r>
    </w:p>
    <w:p w14:paraId="35E72834">
      <w:pPr>
        <w:spacing w:after="0"/>
        <w:ind w:firstLine="720" w:firstLineChars="0"/>
        <w:jc w:val="left"/>
        <w:rPr>
          <w:rFonts w:hint="default"/>
          <w:sz w:val="24"/>
          <w:szCs w:val="24"/>
          <w:lang w:val="en-US"/>
        </w:rPr>
      </w:pPr>
      <w:r>
        <w:rPr>
          <w:rFonts w:hint="default"/>
          <w:sz w:val="24"/>
          <w:szCs w:val="24"/>
          <w:lang w:val="en-US"/>
        </w:rPr>
        <w:t xml:space="preserve">            isolation: isolate;</w:t>
      </w:r>
    </w:p>
    <w:p w14:paraId="348F4233">
      <w:pPr>
        <w:spacing w:after="0"/>
        <w:ind w:firstLine="720" w:firstLineChars="0"/>
        <w:jc w:val="left"/>
        <w:rPr>
          <w:rFonts w:hint="default"/>
          <w:sz w:val="24"/>
          <w:szCs w:val="24"/>
          <w:lang w:val="en-US"/>
        </w:rPr>
      </w:pPr>
      <w:r>
        <w:rPr>
          <w:rFonts w:hint="default"/>
          <w:sz w:val="24"/>
          <w:szCs w:val="24"/>
          <w:lang w:val="en-US"/>
        </w:rPr>
        <w:t xml:space="preserve">            position: relative;</w:t>
      </w:r>
    </w:p>
    <w:p w14:paraId="4975E839">
      <w:pPr>
        <w:spacing w:after="0"/>
        <w:ind w:firstLine="720" w:firstLineChars="0"/>
        <w:jc w:val="left"/>
        <w:rPr>
          <w:rFonts w:hint="default"/>
          <w:sz w:val="24"/>
          <w:szCs w:val="24"/>
          <w:lang w:val="en-US"/>
        </w:rPr>
      </w:pPr>
      <w:r>
        <w:rPr>
          <w:rFonts w:hint="default"/>
          <w:sz w:val="24"/>
          <w:szCs w:val="24"/>
          <w:lang w:val="en-US"/>
        </w:rPr>
        <w:t xml:space="preserve">        }</w:t>
      </w:r>
    </w:p>
    <w:p w14:paraId="2E7DD226">
      <w:pPr>
        <w:spacing w:after="0"/>
        <w:ind w:firstLine="720" w:firstLineChars="0"/>
        <w:jc w:val="left"/>
        <w:rPr>
          <w:rFonts w:hint="default"/>
          <w:sz w:val="24"/>
          <w:szCs w:val="24"/>
          <w:lang w:val="en-US"/>
        </w:rPr>
      </w:pPr>
    </w:p>
    <w:p w14:paraId="7341861C">
      <w:pPr>
        <w:spacing w:after="0"/>
        <w:ind w:firstLine="720" w:firstLineChars="0"/>
        <w:jc w:val="left"/>
        <w:rPr>
          <w:rFonts w:hint="default"/>
          <w:sz w:val="24"/>
          <w:szCs w:val="24"/>
          <w:lang w:val="en-US"/>
        </w:rPr>
      </w:pPr>
      <w:r>
        <w:rPr>
          <w:rFonts w:hint="default"/>
          <w:sz w:val="24"/>
          <w:szCs w:val="24"/>
          <w:lang w:val="en-US"/>
        </w:rPr>
        <w:t xml:space="preserve">        .container::before,</w:t>
      </w:r>
    </w:p>
    <w:p w14:paraId="6BA0A421">
      <w:pPr>
        <w:spacing w:after="0"/>
        <w:ind w:firstLine="720" w:firstLineChars="0"/>
        <w:jc w:val="left"/>
        <w:rPr>
          <w:rFonts w:hint="default"/>
          <w:sz w:val="24"/>
          <w:szCs w:val="24"/>
          <w:lang w:val="en-US"/>
        </w:rPr>
      </w:pPr>
      <w:r>
        <w:rPr>
          <w:rFonts w:hint="default"/>
          <w:sz w:val="24"/>
          <w:szCs w:val="24"/>
          <w:lang w:val="en-US"/>
        </w:rPr>
        <w:t xml:space="preserve">        .container::after {</w:t>
      </w:r>
    </w:p>
    <w:p w14:paraId="0C4459BD">
      <w:pPr>
        <w:spacing w:after="0"/>
        <w:ind w:firstLine="720" w:firstLineChars="0"/>
        <w:jc w:val="left"/>
        <w:rPr>
          <w:rFonts w:hint="default"/>
          <w:sz w:val="24"/>
          <w:szCs w:val="24"/>
          <w:lang w:val="en-US"/>
        </w:rPr>
      </w:pPr>
      <w:r>
        <w:rPr>
          <w:rFonts w:hint="default"/>
          <w:sz w:val="24"/>
          <w:szCs w:val="24"/>
          <w:lang w:val="en-US"/>
        </w:rPr>
        <w:t xml:space="preserve">            content: '';</w:t>
      </w:r>
    </w:p>
    <w:p w14:paraId="5FD92415">
      <w:pPr>
        <w:spacing w:after="0"/>
        <w:ind w:firstLine="720" w:firstLineChars="0"/>
        <w:jc w:val="left"/>
        <w:rPr>
          <w:rFonts w:hint="default"/>
          <w:sz w:val="24"/>
          <w:szCs w:val="24"/>
          <w:lang w:val="en-US"/>
        </w:rPr>
      </w:pPr>
      <w:r>
        <w:rPr>
          <w:rFonts w:hint="default"/>
          <w:sz w:val="24"/>
          <w:szCs w:val="24"/>
          <w:lang w:val="en-US"/>
        </w:rPr>
        <w:t xml:space="preserve">            position: absolute;</w:t>
      </w:r>
    </w:p>
    <w:p w14:paraId="3A76B1F3">
      <w:pPr>
        <w:spacing w:after="0"/>
        <w:ind w:firstLine="720" w:firstLineChars="0"/>
        <w:jc w:val="left"/>
        <w:rPr>
          <w:rFonts w:hint="default"/>
          <w:sz w:val="24"/>
          <w:szCs w:val="24"/>
          <w:lang w:val="en-US"/>
        </w:rPr>
      </w:pPr>
      <w:r>
        <w:rPr>
          <w:rFonts w:hint="default"/>
          <w:sz w:val="24"/>
          <w:szCs w:val="24"/>
          <w:lang w:val="en-US"/>
        </w:rPr>
        <w:t xml:space="preserve">            inset: -2px;</w:t>
      </w:r>
    </w:p>
    <w:p w14:paraId="3884584A">
      <w:pPr>
        <w:spacing w:after="0"/>
        <w:ind w:firstLine="720" w:firstLineChars="0"/>
        <w:jc w:val="left"/>
        <w:rPr>
          <w:rFonts w:hint="default"/>
          <w:sz w:val="24"/>
          <w:szCs w:val="24"/>
          <w:lang w:val="en-US"/>
        </w:rPr>
      </w:pPr>
      <w:r>
        <w:rPr>
          <w:rFonts w:hint="default"/>
          <w:sz w:val="24"/>
          <w:szCs w:val="24"/>
          <w:lang w:val="en-US"/>
        </w:rPr>
        <w:t xml:space="preserve">            border-radius: 17px;</w:t>
      </w:r>
    </w:p>
    <w:p w14:paraId="27DE8EA4">
      <w:pPr>
        <w:spacing w:after="0"/>
        <w:ind w:firstLine="720" w:firstLineChars="0"/>
        <w:jc w:val="left"/>
        <w:rPr>
          <w:rFonts w:hint="default"/>
          <w:sz w:val="24"/>
          <w:szCs w:val="24"/>
          <w:lang w:val="en-US"/>
        </w:rPr>
      </w:pPr>
      <w:r>
        <w:rPr>
          <w:rFonts w:hint="default"/>
          <w:sz w:val="24"/>
          <w:szCs w:val="24"/>
          <w:lang w:val="en-US"/>
        </w:rPr>
        <w:t xml:space="preserve">            background: linear-gradient(45deg, var(--primary-color), transparent);</w:t>
      </w:r>
    </w:p>
    <w:p w14:paraId="2D1F8C41">
      <w:pPr>
        <w:spacing w:after="0"/>
        <w:ind w:firstLine="720" w:firstLineChars="0"/>
        <w:jc w:val="left"/>
        <w:rPr>
          <w:rFonts w:hint="default"/>
          <w:sz w:val="24"/>
          <w:szCs w:val="24"/>
          <w:lang w:val="en-US"/>
        </w:rPr>
      </w:pPr>
      <w:r>
        <w:rPr>
          <w:rFonts w:hint="default"/>
          <w:sz w:val="24"/>
          <w:szCs w:val="24"/>
          <w:lang w:val="en-US"/>
        </w:rPr>
        <w:t xml:space="preserve">            z-index: -1;</w:t>
      </w:r>
    </w:p>
    <w:p w14:paraId="340338C7">
      <w:pPr>
        <w:spacing w:after="0"/>
        <w:ind w:firstLine="720" w:firstLineChars="0"/>
        <w:jc w:val="left"/>
        <w:rPr>
          <w:rFonts w:hint="default"/>
          <w:sz w:val="24"/>
          <w:szCs w:val="24"/>
          <w:lang w:val="en-US"/>
        </w:rPr>
      </w:pPr>
      <w:r>
        <w:rPr>
          <w:rFonts w:hint="default"/>
          <w:sz w:val="24"/>
          <w:szCs w:val="24"/>
          <w:lang w:val="en-US"/>
        </w:rPr>
        <w:t xml:space="preserve">            opacity: 0.3;</w:t>
      </w:r>
    </w:p>
    <w:p w14:paraId="337ECDE1">
      <w:pPr>
        <w:spacing w:after="0"/>
        <w:ind w:firstLine="720" w:firstLineChars="0"/>
        <w:jc w:val="left"/>
        <w:rPr>
          <w:rFonts w:hint="default"/>
          <w:sz w:val="24"/>
          <w:szCs w:val="24"/>
          <w:lang w:val="en-US"/>
        </w:rPr>
      </w:pPr>
      <w:r>
        <w:rPr>
          <w:rFonts w:hint="default"/>
          <w:sz w:val="24"/>
          <w:szCs w:val="24"/>
          <w:lang w:val="en-US"/>
        </w:rPr>
        <w:t xml:space="preserve">            animation: containerGlow 3s infinite alternate;</w:t>
      </w:r>
    </w:p>
    <w:p w14:paraId="55F8B732">
      <w:pPr>
        <w:spacing w:after="0"/>
        <w:ind w:firstLine="720" w:firstLineChars="0"/>
        <w:jc w:val="left"/>
        <w:rPr>
          <w:rFonts w:hint="default"/>
          <w:sz w:val="24"/>
          <w:szCs w:val="24"/>
          <w:lang w:val="en-US"/>
        </w:rPr>
      </w:pPr>
      <w:r>
        <w:rPr>
          <w:rFonts w:hint="default"/>
          <w:sz w:val="24"/>
          <w:szCs w:val="24"/>
          <w:lang w:val="en-US"/>
        </w:rPr>
        <w:t xml:space="preserve">        }</w:t>
      </w:r>
    </w:p>
    <w:p w14:paraId="381F0340">
      <w:pPr>
        <w:spacing w:after="0"/>
        <w:ind w:firstLine="720" w:firstLineChars="0"/>
        <w:jc w:val="left"/>
        <w:rPr>
          <w:rFonts w:hint="default"/>
          <w:sz w:val="24"/>
          <w:szCs w:val="24"/>
          <w:lang w:val="en-US"/>
        </w:rPr>
      </w:pPr>
    </w:p>
    <w:p w14:paraId="17E62832">
      <w:pPr>
        <w:spacing w:after="0"/>
        <w:ind w:firstLine="720" w:firstLineChars="0"/>
        <w:jc w:val="left"/>
        <w:rPr>
          <w:rFonts w:hint="default"/>
          <w:sz w:val="24"/>
          <w:szCs w:val="24"/>
          <w:lang w:val="en-US"/>
        </w:rPr>
      </w:pPr>
      <w:r>
        <w:rPr>
          <w:rFonts w:hint="default"/>
          <w:sz w:val="24"/>
          <w:szCs w:val="24"/>
          <w:lang w:val="en-US"/>
        </w:rPr>
        <w:t xml:space="preserve">        .container::after {</w:t>
      </w:r>
    </w:p>
    <w:p w14:paraId="232BBE19">
      <w:pPr>
        <w:spacing w:after="0"/>
        <w:ind w:firstLine="720" w:firstLineChars="0"/>
        <w:jc w:val="left"/>
        <w:rPr>
          <w:rFonts w:hint="default"/>
          <w:sz w:val="24"/>
          <w:szCs w:val="24"/>
          <w:lang w:val="en-US"/>
        </w:rPr>
      </w:pPr>
      <w:r>
        <w:rPr>
          <w:rFonts w:hint="default"/>
          <w:sz w:val="24"/>
          <w:szCs w:val="24"/>
          <w:lang w:val="en-US"/>
        </w:rPr>
        <w:t xml:space="preserve">            filter: blur(5px);</w:t>
      </w:r>
    </w:p>
    <w:p w14:paraId="07FD91D7">
      <w:pPr>
        <w:spacing w:after="0"/>
        <w:ind w:firstLine="720" w:firstLineChars="0"/>
        <w:jc w:val="left"/>
        <w:rPr>
          <w:rFonts w:hint="default"/>
          <w:sz w:val="24"/>
          <w:szCs w:val="24"/>
          <w:lang w:val="en-US"/>
        </w:rPr>
      </w:pPr>
      <w:r>
        <w:rPr>
          <w:rFonts w:hint="default"/>
          <w:sz w:val="24"/>
          <w:szCs w:val="24"/>
          <w:lang w:val="en-US"/>
        </w:rPr>
        <w:t xml:space="preserve">        }</w:t>
      </w:r>
    </w:p>
    <w:p w14:paraId="56EC059B">
      <w:pPr>
        <w:spacing w:after="0"/>
        <w:ind w:firstLine="720" w:firstLineChars="0"/>
        <w:jc w:val="left"/>
        <w:rPr>
          <w:rFonts w:hint="default"/>
          <w:sz w:val="24"/>
          <w:szCs w:val="24"/>
          <w:lang w:val="en-US"/>
        </w:rPr>
      </w:pPr>
    </w:p>
    <w:p w14:paraId="2CD4C646">
      <w:pPr>
        <w:spacing w:after="0"/>
        <w:ind w:firstLine="720" w:firstLineChars="0"/>
        <w:jc w:val="left"/>
        <w:rPr>
          <w:rFonts w:hint="default"/>
          <w:sz w:val="24"/>
          <w:szCs w:val="24"/>
          <w:lang w:val="en-US"/>
        </w:rPr>
      </w:pPr>
      <w:r>
        <w:rPr>
          <w:rFonts w:hint="default"/>
          <w:sz w:val="24"/>
          <w:szCs w:val="24"/>
          <w:lang w:val="en-US"/>
        </w:rPr>
        <w:t xml:space="preserve">        .header-container {</w:t>
      </w:r>
    </w:p>
    <w:p w14:paraId="207CE86B">
      <w:pPr>
        <w:spacing w:after="0"/>
        <w:ind w:firstLine="720" w:firstLineChars="0"/>
        <w:jc w:val="left"/>
        <w:rPr>
          <w:rFonts w:hint="default"/>
          <w:sz w:val="24"/>
          <w:szCs w:val="24"/>
          <w:lang w:val="en-US"/>
        </w:rPr>
      </w:pPr>
      <w:r>
        <w:rPr>
          <w:rFonts w:hint="default"/>
          <w:sz w:val="24"/>
          <w:szCs w:val="24"/>
          <w:lang w:val="en-US"/>
        </w:rPr>
        <w:t xml:space="preserve">            display: flex;</w:t>
      </w:r>
    </w:p>
    <w:p w14:paraId="0B01E1C8">
      <w:pPr>
        <w:spacing w:after="0"/>
        <w:ind w:firstLine="720" w:firstLineChars="0"/>
        <w:jc w:val="left"/>
        <w:rPr>
          <w:rFonts w:hint="default"/>
          <w:sz w:val="24"/>
          <w:szCs w:val="24"/>
          <w:lang w:val="en-US"/>
        </w:rPr>
      </w:pPr>
      <w:r>
        <w:rPr>
          <w:rFonts w:hint="default"/>
          <w:sz w:val="24"/>
          <w:szCs w:val="24"/>
          <w:lang w:val="en-US"/>
        </w:rPr>
        <w:t xml:space="preserve">            justify-content: space-between;</w:t>
      </w:r>
    </w:p>
    <w:p w14:paraId="74C06B32">
      <w:pPr>
        <w:spacing w:after="0"/>
        <w:ind w:firstLine="720" w:firstLineChars="0"/>
        <w:jc w:val="left"/>
        <w:rPr>
          <w:rFonts w:hint="default"/>
          <w:sz w:val="24"/>
          <w:szCs w:val="24"/>
          <w:lang w:val="en-US"/>
        </w:rPr>
      </w:pPr>
      <w:r>
        <w:rPr>
          <w:rFonts w:hint="default"/>
          <w:sz w:val="24"/>
          <w:szCs w:val="24"/>
          <w:lang w:val="en-US"/>
        </w:rPr>
        <w:t xml:space="preserve">            align-items: center;</w:t>
      </w:r>
    </w:p>
    <w:p w14:paraId="27FA2940">
      <w:pPr>
        <w:spacing w:after="0"/>
        <w:ind w:firstLine="720" w:firstLineChars="0"/>
        <w:jc w:val="left"/>
        <w:rPr>
          <w:rFonts w:hint="default"/>
          <w:sz w:val="24"/>
          <w:szCs w:val="24"/>
          <w:lang w:val="en-US"/>
        </w:rPr>
      </w:pPr>
      <w:r>
        <w:rPr>
          <w:rFonts w:hint="default"/>
          <w:sz w:val="24"/>
          <w:szCs w:val="24"/>
          <w:lang w:val="en-US"/>
        </w:rPr>
        <w:t xml:space="preserve">            margin-bottom: 30px;</w:t>
      </w:r>
    </w:p>
    <w:p w14:paraId="31E10EFA">
      <w:pPr>
        <w:spacing w:after="0"/>
        <w:ind w:firstLine="720" w:firstLineChars="0"/>
        <w:jc w:val="left"/>
        <w:rPr>
          <w:rFonts w:hint="default"/>
          <w:sz w:val="24"/>
          <w:szCs w:val="24"/>
          <w:lang w:val="en-US"/>
        </w:rPr>
      </w:pPr>
      <w:r>
        <w:rPr>
          <w:rFonts w:hint="default"/>
          <w:sz w:val="24"/>
          <w:szCs w:val="24"/>
          <w:lang w:val="en-US"/>
        </w:rPr>
        <w:t xml:space="preserve">            position: relative;</w:t>
      </w:r>
    </w:p>
    <w:p w14:paraId="45B7F77E">
      <w:pPr>
        <w:spacing w:after="0"/>
        <w:ind w:firstLine="720" w:firstLineChars="0"/>
        <w:jc w:val="left"/>
        <w:rPr>
          <w:rFonts w:hint="default"/>
          <w:sz w:val="24"/>
          <w:szCs w:val="24"/>
          <w:lang w:val="en-US"/>
        </w:rPr>
      </w:pPr>
      <w:r>
        <w:rPr>
          <w:rFonts w:hint="default"/>
          <w:sz w:val="24"/>
          <w:szCs w:val="24"/>
          <w:lang w:val="en-US"/>
        </w:rPr>
        <w:t xml:space="preserve">            width: 100%;</w:t>
      </w:r>
    </w:p>
    <w:p w14:paraId="1EDBAF16">
      <w:pPr>
        <w:spacing w:after="0"/>
        <w:ind w:firstLine="720" w:firstLineChars="0"/>
        <w:jc w:val="left"/>
        <w:rPr>
          <w:rFonts w:hint="default"/>
          <w:sz w:val="24"/>
          <w:szCs w:val="24"/>
          <w:lang w:val="en-US"/>
        </w:rPr>
      </w:pPr>
      <w:r>
        <w:rPr>
          <w:rFonts w:hint="default"/>
          <w:sz w:val="24"/>
          <w:szCs w:val="24"/>
          <w:lang w:val="en-US"/>
        </w:rPr>
        <w:t xml:space="preserve">        }</w:t>
      </w:r>
    </w:p>
    <w:p w14:paraId="2CF9AF01">
      <w:pPr>
        <w:spacing w:after="0"/>
        <w:ind w:firstLine="720" w:firstLineChars="0"/>
        <w:jc w:val="left"/>
        <w:rPr>
          <w:rFonts w:hint="default"/>
          <w:sz w:val="24"/>
          <w:szCs w:val="24"/>
          <w:lang w:val="en-US"/>
        </w:rPr>
      </w:pPr>
    </w:p>
    <w:p w14:paraId="714FA3C9">
      <w:pPr>
        <w:spacing w:after="0"/>
        <w:ind w:firstLine="720" w:firstLineChars="0"/>
        <w:jc w:val="left"/>
        <w:rPr>
          <w:rFonts w:hint="default"/>
          <w:sz w:val="24"/>
          <w:szCs w:val="24"/>
          <w:lang w:val="en-US"/>
        </w:rPr>
      </w:pPr>
      <w:r>
        <w:rPr>
          <w:rFonts w:hint="default"/>
          <w:sz w:val="24"/>
          <w:szCs w:val="24"/>
          <w:lang w:val="en-US"/>
        </w:rPr>
        <w:t xml:space="preserve">        .back-btn {</w:t>
      </w:r>
    </w:p>
    <w:p w14:paraId="0E9B51B7">
      <w:pPr>
        <w:spacing w:after="0"/>
        <w:ind w:firstLine="720" w:firstLineChars="0"/>
        <w:jc w:val="left"/>
        <w:rPr>
          <w:rFonts w:hint="default"/>
          <w:sz w:val="24"/>
          <w:szCs w:val="24"/>
          <w:lang w:val="en-US"/>
        </w:rPr>
      </w:pPr>
      <w:r>
        <w:rPr>
          <w:rFonts w:hint="default"/>
          <w:sz w:val="24"/>
          <w:szCs w:val="24"/>
          <w:lang w:val="en-US"/>
        </w:rPr>
        <w:t xml:space="preserve">            position: absolute;</w:t>
      </w:r>
    </w:p>
    <w:p w14:paraId="567780C5">
      <w:pPr>
        <w:spacing w:after="0"/>
        <w:ind w:firstLine="720" w:firstLineChars="0"/>
        <w:jc w:val="left"/>
        <w:rPr>
          <w:rFonts w:hint="default"/>
          <w:sz w:val="24"/>
          <w:szCs w:val="24"/>
          <w:lang w:val="en-US"/>
        </w:rPr>
      </w:pPr>
      <w:r>
        <w:rPr>
          <w:rFonts w:hint="default"/>
          <w:sz w:val="24"/>
          <w:szCs w:val="24"/>
          <w:lang w:val="en-US"/>
        </w:rPr>
        <w:t xml:space="preserve">            right: 0;</w:t>
      </w:r>
    </w:p>
    <w:p w14:paraId="7402C2E4">
      <w:pPr>
        <w:spacing w:after="0"/>
        <w:ind w:firstLine="720" w:firstLineChars="0"/>
        <w:jc w:val="left"/>
        <w:rPr>
          <w:rFonts w:hint="default"/>
          <w:sz w:val="24"/>
          <w:szCs w:val="24"/>
          <w:lang w:val="en-US"/>
        </w:rPr>
      </w:pPr>
      <w:r>
        <w:rPr>
          <w:rFonts w:hint="default"/>
          <w:sz w:val="24"/>
          <w:szCs w:val="24"/>
          <w:lang w:val="en-US"/>
        </w:rPr>
        <w:t xml:space="preserve">            top: 50%;</w:t>
      </w:r>
    </w:p>
    <w:p w14:paraId="77B27203">
      <w:pPr>
        <w:spacing w:after="0"/>
        <w:ind w:firstLine="720" w:firstLineChars="0"/>
        <w:jc w:val="left"/>
        <w:rPr>
          <w:rFonts w:hint="default"/>
          <w:sz w:val="24"/>
          <w:szCs w:val="24"/>
          <w:lang w:val="en-US"/>
        </w:rPr>
      </w:pPr>
      <w:r>
        <w:rPr>
          <w:rFonts w:hint="default"/>
          <w:sz w:val="24"/>
          <w:szCs w:val="24"/>
          <w:lang w:val="en-US"/>
        </w:rPr>
        <w:t xml:space="preserve">            transform: translateY(-50%);</w:t>
      </w:r>
    </w:p>
    <w:p w14:paraId="19AA19DD">
      <w:pPr>
        <w:spacing w:after="0"/>
        <w:ind w:firstLine="720" w:firstLineChars="0"/>
        <w:jc w:val="left"/>
        <w:rPr>
          <w:rFonts w:hint="default"/>
          <w:sz w:val="24"/>
          <w:szCs w:val="24"/>
          <w:lang w:val="en-US"/>
        </w:rPr>
      </w:pPr>
      <w:r>
        <w:rPr>
          <w:rFonts w:hint="default"/>
          <w:sz w:val="24"/>
          <w:szCs w:val="24"/>
          <w:lang w:val="en-US"/>
        </w:rPr>
        <w:t xml:space="preserve">            padding: 10px 20px;</w:t>
      </w:r>
    </w:p>
    <w:p w14:paraId="28EA6E25">
      <w:pPr>
        <w:spacing w:after="0"/>
        <w:ind w:firstLine="720" w:firstLineChars="0"/>
        <w:jc w:val="left"/>
        <w:rPr>
          <w:rFonts w:hint="default"/>
          <w:sz w:val="24"/>
          <w:szCs w:val="24"/>
          <w:lang w:val="en-US"/>
        </w:rPr>
      </w:pPr>
      <w:r>
        <w:rPr>
          <w:rFonts w:hint="default"/>
          <w:sz w:val="24"/>
          <w:szCs w:val="24"/>
          <w:lang w:val="en-US"/>
        </w:rPr>
        <w:t xml:space="preserve">            font-size: 1rem;</w:t>
      </w:r>
    </w:p>
    <w:p w14:paraId="584C4A54">
      <w:pPr>
        <w:spacing w:after="0"/>
        <w:ind w:firstLine="720" w:firstLineChars="0"/>
        <w:jc w:val="left"/>
        <w:rPr>
          <w:rFonts w:hint="default"/>
          <w:sz w:val="24"/>
          <w:szCs w:val="24"/>
          <w:lang w:val="en-US"/>
        </w:rPr>
      </w:pPr>
      <w:r>
        <w:rPr>
          <w:rFonts w:hint="default"/>
          <w:sz w:val="24"/>
          <w:szCs w:val="24"/>
          <w:lang w:val="en-US"/>
        </w:rPr>
        <w:t xml:space="preserve">            text-decoration: none;</w:t>
      </w:r>
    </w:p>
    <w:p w14:paraId="2C2D1573">
      <w:pPr>
        <w:spacing w:after="0"/>
        <w:ind w:firstLine="720" w:firstLineChars="0"/>
        <w:jc w:val="left"/>
        <w:rPr>
          <w:rFonts w:hint="default"/>
          <w:sz w:val="24"/>
          <w:szCs w:val="24"/>
          <w:lang w:val="en-US"/>
        </w:rPr>
      </w:pPr>
      <w:r>
        <w:rPr>
          <w:rFonts w:hint="default"/>
          <w:sz w:val="24"/>
          <w:szCs w:val="24"/>
          <w:lang w:val="en-US"/>
        </w:rPr>
        <w:t xml:space="preserve">            background-color: var(--primary-color);</w:t>
      </w:r>
    </w:p>
    <w:p w14:paraId="32541846">
      <w:pPr>
        <w:spacing w:after="0"/>
        <w:ind w:firstLine="720" w:firstLineChars="0"/>
        <w:jc w:val="left"/>
        <w:rPr>
          <w:rFonts w:hint="default"/>
          <w:sz w:val="24"/>
          <w:szCs w:val="24"/>
          <w:lang w:val="en-US"/>
        </w:rPr>
      </w:pPr>
      <w:r>
        <w:rPr>
          <w:rFonts w:hint="default"/>
          <w:sz w:val="24"/>
          <w:szCs w:val="24"/>
          <w:lang w:val="en-US"/>
        </w:rPr>
        <w:t xml:space="preserve">            color: white;</w:t>
      </w:r>
    </w:p>
    <w:p w14:paraId="674FE02B">
      <w:pPr>
        <w:spacing w:after="0"/>
        <w:ind w:firstLine="720" w:firstLineChars="0"/>
        <w:jc w:val="left"/>
        <w:rPr>
          <w:rFonts w:hint="default"/>
          <w:sz w:val="24"/>
          <w:szCs w:val="24"/>
          <w:lang w:val="en-US"/>
        </w:rPr>
      </w:pPr>
      <w:r>
        <w:rPr>
          <w:rFonts w:hint="default"/>
          <w:sz w:val="24"/>
          <w:szCs w:val="24"/>
          <w:lang w:val="en-US"/>
        </w:rPr>
        <w:t xml:space="preserve">            border-radius: 8px;</w:t>
      </w:r>
    </w:p>
    <w:p w14:paraId="047A5193">
      <w:pPr>
        <w:spacing w:after="0"/>
        <w:ind w:firstLine="720" w:firstLineChars="0"/>
        <w:jc w:val="left"/>
        <w:rPr>
          <w:rFonts w:hint="default"/>
          <w:sz w:val="24"/>
          <w:szCs w:val="24"/>
          <w:lang w:val="en-US"/>
        </w:rPr>
      </w:pPr>
      <w:r>
        <w:rPr>
          <w:rFonts w:hint="default"/>
          <w:sz w:val="24"/>
          <w:szCs w:val="24"/>
          <w:lang w:val="en-US"/>
        </w:rPr>
        <w:t xml:space="preserve">            transition: all 0.3s var(--animation-timing);</w:t>
      </w:r>
    </w:p>
    <w:p w14:paraId="7B065365">
      <w:pPr>
        <w:spacing w:after="0"/>
        <w:ind w:firstLine="720" w:firstLineChars="0"/>
        <w:jc w:val="left"/>
        <w:rPr>
          <w:rFonts w:hint="default"/>
          <w:sz w:val="24"/>
          <w:szCs w:val="24"/>
          <w:lang w:val="en-US"/>
        </w:rPr>
      </w:pPr>
      <w:r>
        <w:rPr>
          <w:rFonts w:hint="default"/>
          <w:sz w:val="24"/>
          <w:szCs w:val="24"/>
          <w:lang w:val="en-US"/>
        </w:rPr>
        <w:t xml:space="preserve">        }</w:t>
      </w:r>
    </w:p>
    <w:p w14:paraId="648FAADC">
      <w:pPr>
        <w:spacing w:after="0"/>
        <w:ind w:firstLine="720" w:firstLineChars="0"/>
        <w:jc w:val="left"/>
        <w:rPr>
          <w:rFonts w:hint="default"/>
          <w:sz w:val="24"/>
          <w:szCs w:val="24"/>
          <w:lang w:val="en-US"/>
        </w:rPr>
      </w:pPr>
    </w:p>
    <w:p w14:paraId="0F84E83C">
      <w:pPr>
        <w:spacing w:after="0"/>
        <w:ind w:firstLine="720" w:firstLineChars="0"/>
        <w:jc w:val="left"/>
        <w:rPr>
          <w:rFonts w:hint="default"/>
          <w:sz w:val="24"/>
          <w:szCs w:val="24"/>
          <w:lang w:val="en-US"/>
        </w:rPr>
      </w:pPr>
      <w:r>
        <w:rPr>
          <w:rFonts w:hint="default"/>
          <w:sz w:val="24"/>
          <w:szCs w:val="24"/>
          <w:lang w:val="en-US"/>
        </w:rPr>
        <w:t xml:space="preserve">        .back-btn:hover,</w:t>
      </w:r>
    </w:p>
    <w:p w14:paraId="5227E2A2">
      <w:pPr>
        <w:spacing w:after="0"/>
        <w:ind w:firstLine="720" w:firstLineChars="0"/>
        <w:jc w:val="left"/>
        <w:rPr>
          <w:rFonts w:hint="default"/>
          <w:sz w:val="24"/>
          <w:szCs w:val="24"/>
          <w:lang w:val="en-US"/>
        </w:rPr>
      </w:pPr>
      <w:r>
        <w:rPr>
          <w:rFonts w:hint="default"/>
          <w:sz w:val="24"/>
          <w:szCs w:val="24"/>
          <w:lang w:val="en-US"/>
        </w:rPr>
        <w:t xml:space="preserve">        .back-btn:focus-visible {</w:t>
      </w:r>
    </w:p>
    <w:p w14:paraId="5BAFC629">
      <w:pPr>
        <w:spacing w:after="0"/>
        <w:ind w:firstLine="720" w:firstLineChars="0"/>
        <w:jc w:val="left"/>
        <w:rPr>
          <w:rFonts w:hint="default"/>
          <w:sz w:val="24"/>
          <w:szCs w:val="24"/>
          <w:lang w:val="en-US"/>
        </w:rPr>
      </w:pPr>
      <w:r>
        <w:rPr>
          <w:rFonts w:hint="default"/>
          <w:sz w:val="24"/>
          <w:szCs w:val="24"/>
          <w:lang w:val="en-US"/>
        </w:rPr>
        <w:t xml:space="preserve">            background-color: var(--primary-dark);</w:t>
      </w:r>
    </w:p>
    <w:p w14:paraId="7A11900A">
      <w:pPr>
        <w:spacing w:after="0"/>
        <w:ind w:firstLine="720" w:firstLineChars="0"/>
        <w:jc w:val="left"/>
        <w:rPr>
          <w:rFonts w:hint="default"/>
          <w:sz w:val="24"/>
          <w:szCs w:val="24"/>
          <w:lang w:val="en-US"/>
        </w:rPr>
      </w:pPr>
      <w:r>
        <w:rPr>
          <w:rFonts w:hint="default"/>
          <w:sz w:val="24"/>
          <w:szCs w:val="24"/>
          <w:lang w:val="en-US"/>
        </w:rPr>
        <w:t xml:space="preserve">            transform: translateY(calc(-50% - 2px));</w:t>
      </w:r>
    </w:p>
    <w:p w14:paraId="1153853D">
      <w:pPr>
        <w:spacing w:after="0"/>
        <w:ind w:firstLine="720" w:firstLineChars="0"/>
        <w:jc w:val="left"/>
        <w:rPr>
          <w:rFonts w:hint="default"/>
          <w:sz w:val="24"/>
          <w:szCs w:val="24"/>
          <w:lang w:val="en-US"/>
        </w:rPr>
      </w:pPr>
      <w:r>
        <w:rPr>
          <w:rFonts w:hint="default"/>
          <w:sz w:val="24"/>
          <w:szCs w:val="24"/>
          <w:lang w:val="en-US"/>
        </w:rPr>
        <w:t xml:space="preserve">            box-shadow: 0 6px 20px var(--glow-color),</w:t>
      </w:r>
    </w:p>
    <w:p w14:paraId="3156849F">
      <w:pPr>
        <w:spacing w:after="0"/>
        <w:ind w:firstLine="720" w:firstLineChars="0"/>
        <w:jc w:val="left"/>
        <w:rPr>
          <w:rFonts w:hint="default"/>
          <w:sz w:val="24"/>
          <w:szCs w:val="24"/>
          <w:lang w:val="en-US"/>
        </w:rPr>
      </w:pPr>
      <w:r>
        <w:rPr>
          <w:rFonts w:hint="default"/>
          <w:sz w:val="24"/>
          <w:szCs w:val="24"/>
          <w:lang w:val="en-US"/>
        </w:rPr>
        <w:t xml:space="preserve">                       0 0 0 2px var(--primary-color);</w:t>
      </w:r>
    </w:p>
    <w:p w14:paraId="051293CC">
      <w:pPr>
        <w:spacing w:after="0"/>
        <w:ind w:firstLine="720" w:firstLineChars="0"/>
        <w:jc w:val="left"/>
        <w:rPr>
          <w:rFonts w:hint="default"/>
          <w:sz w:val="24"/>
          <w:szCs w:val="24"/>
          <w:lang w:val="en-US"/>
        </w:rPr>
      </w:pPr>
      <w:r>
        <w:rPr>
          <w:rFonts w:hint="default"/>
          <w:sz w:val="24"/>
          <w:szCs w:val="24"/>
          <w:lang w:val="en-US"/>
        </w:rPr>
        <w:t xml:space="preserve">        }</w:t>
      </w:r>
    </w:p>
    <w:p w14:paraId="6A79E5A3">
      <w:pPr>
        <w:spacing w:after="0"/>
        <w:ind w:firstLine="720" w:firstLineChars="0"/>
        <w:jc w:val="left"/>
        <w:rPr>
          <w:rFonts w:hint="default"/>
          <w:sz w:val="24"/>
          <w:szCs w:val="24"/>
          <w:lang w:val="en-US"/>
        </w:rPr>
      </w:pPr>
    </w:p>
    <w:p w14:paraId="0829C13B">
      <w:pPr>
        <w:spacing w:after="0"/>
        <w:ind w:firstLine="720" w:firstLineChars="0"/>
        <w:jc w:val="left"/>
        <w:rPr>
          <w:rFonts w:hint="default"/>
          <w:sz w:val="24"/>
          <w:szCs w:val="24"/>
          <w:lang w:val="en-US"/>
        </w:rPr>
      </w:pPr>
      <w:r>
        <w:rPr>
          <w:rFonts w:hint="default"/>
          <w:sz w:val="24"/>
          <w:szCs w:val="24"/>
          <w:lang w:val="en-US"/>
        </w:rPr>
        <w:t xml:space="preserve">        .back-btn:focus-visible {</w:t>
      </w:r>
    </w:p>
    <w:p w14:paraId="7F6CFDA1">
      <w:pPr>
        <w:spacing w:after="0"/>
        <w:ind w:firstLine="720" w:firstLineChars="0"/>
        <w:jc w:val="left"/>
        <w:rPr>
          <w:rFonts w:hint="default"/>
          <w:sz w:val="24"/>
          <w:szCs w:val="24"/>
          <w:lang w:val="en-US"/>
        </w:rPr>
      </w:pPr>
      <w:r>
        <w:rPr>
          <w:rFonts w:hint="default"/>
          <w:sz w:val="24"/>
          <w:szCs w:val="24"/>
          <w:lang w:val="en-US"/>
        </w:rPr>
        <w:t xml:space="preserve">            outline: none;</w:t>
      </w:r>
    </w:p>
    <w:p w14:paraId="61048CA4">
      <w:pPr>
        <w:spacing w:after="0"/>
        <w:ind w:firstLine="720" w:firstLineChars="0"/>
        <w:jc w:val="left"/>
        <w:rPr>
          <w:rFonts w:hint="default"/>
          <w:sz w:val="24"/>
          <w:szCs w:val="24"/>
          <w:lang w:val="en-US"/>
        </w:rPr>
      </w:pPr>
      <w:r>
        <w:rPr>
          <w:rFonts w:hint="default"/>
          <w:sz w:val="24"/>
          <w:szCs w:val="24"/>
          <w:lang w:val="en-US"/>
        </w:rPr>
        <w:t xml:space="preserve">            box-shadow: 0 0 0 3px white,</w:t>
      </w:r>
    </w:p>
    <w:p w14:paraId="7C4AFEF2">
      <w:pPr>
        <w:spacing w:after="0"/>
        <w:ind w:firstLine="720" w:firstLineChars="0"/>
        <w:jc w:val="left"/>
        <w:rPr>
          <w:rFonts w:hint="default"/>
          <w:sz w:val="24"/>
          <w:szCs w:val="24"/>
          <w:lang w:val="en-US"/>
        </w:rPr>
      </w:pPr>
      <w:r>
        <w:rPr>
          <w:rFonts w:hint="default"/>
          <w:sz w:val="24"/>
          <w:szCs w:val="24"/>
          <w:lang w:val="en-US"/>
        </w:rPr>
        <w:t xml:space="preserve">                       0 0 0 6px var(--primary-color);</w:t>
      </w:r>
    </w:p>
    <w:p w14:paraId="034B125D">
      <w:pPr>
        <w:spacing w:after="0"/>
        <w:ind w:firstLine="720" w:firstLineChars="0"/>
        <w:jc w:val="left"/>
        <w:rPr>
          <w:rFonts w:hint="default"/>
          <w:sz w:val="24"/>
          <w:szCs w:val="24"/>
          <w:lang w:val="en-US"/>
        </w:rPr>
      </w:pPr>
      <w:r>
        <w:rPr>
          <w:rFonts w:hint="default"/>
          <w:sz w:val="24"/>
          <w:szCs w:val="24"/>
          <w:lang w:val="en-US"/>
        </w:rPr>
        <w:t xml:space="preserve">        }</w:t>
      </w:r>
    </w:p>
    <w:p w14:paraId="6B3724E6">
      <w:pPr>
        <w:spacing w:after="0"/>
        <w:ind w:firstLine="720" w:firstLineChars="0"/>
        <w:jc w:val="left"/>
        <w:rPr>
          <w:rFonts w:hint="default"/>
          <w:sz w:val="24"/>
          <w:szCs w:val="24"/>
          <w:lang w:val="en-US"/>
        </w:rPr>
      </w:pPr>
    </w:p>
    <w:p w14:paraId="3BE1D078">
      <w:pPr>
        <w:spacing w:after="0"/>
        <w:ind w:firstLine="720" w:firstLineChars="0"/>
        <w:jc w:val="left"/>
        <w:rPr>
          <w:rFonts w:hint="default"/>
          <w:sz w:val="24"/>
          <w:szCs w:val="24"/>
          <w:lang w:val="en-US"/>
        </w:rPr>
      </w:pPr>
      <w:r>
        <w:rPr>
          <w:rFonts w:hint="default"/>
          <w:sz w:val="24"/>
          <w:szCs w:val="24"/>
          <w:lang w:val="en-US"/>
        </w:rPr>
        <w:t xml:space="preserve">        h1 {</w:t>
      </w:r>
    </w:p>
    <w:p w14:paraId="1ACD6E6A">
      <w:pPr>
        <w:spacing w:after="0"/>
        <w:ind w:firstLine="720" w:firstLineChars="0"/>
        <w:jc w:val="left"/>
        <w:rPr>
          <w:rFonts w:hint="default"/>
          <w:sz w:val="24"/>
          <w:szCs w:val="24"/>
          <w:lang w:val="en-US"/>
        </w:rPr>
      </w:pPr>
      <w:r>
        <w:rPr>
          <w:rFonts w:hint="default"/>
          <w:sz w:val="24"/>
          <w:szCs w:val="24"/>
          <w:lang w:val="en-US"/>
        </w:rPr>
        <w:t xml:space="preserve">            color: var(--text-color);</w:t>
      </w:r>
    </w:p>
    <w:p w14:paraId="7D43DD07">
      <w:pPr>
        <w:spacing w:after="0"/>
        <w:ind w:firstLine="720" w:firstLineChars="0"/>
        <w:jc w:val="left"/>
        <w:rPr>
          <w:rFonts w:hint="default"/>
          <w:sz w:val="24"/>
          <w:szCs w:val="24"/>
          <w:lang w:val="en-US"/>
        </w:rPr>
      </w:pPr>
      <w:r>
        <w:rPr>
          <w:rFonts w:hint="default"/>
          <w:sz w:val="24"/>
          <w:szCs w:val="24"/>
          <w:lang w:val="en-US"/>
        </w:rPr>
        <w:t xml:space="preserve">            margin-bottom: 0;</w:t>
      </w:r>
    </w:p>
    <w:p w14:paraId="4687CC73">
      <w:pPr>
        <w:spacing w:after="0"/>
        <w:ind w:firstLine="720" w:firstLineChars="0"/>
        <w:jc w:val="left"/>
        <w:rPr>
          <w:rFonts w:hint="default"/>
          <w:sz w:val="24"/>
          <w:szCs w:val="24"/>
          <w:lang w:val="en-US"/>
        </w:rPr>
      </w:pPr>
      <w:r>
        <w:rPr>
          <w:rFonts w:hint="default"/>
          <w:sz w:val="24"/>
          <w:szCs w:val="24"/>
          <w:lang w:val="en-US"/>
        </w:rPr>
        <w:t xml:space="preserve">            animation: slideIn 1s var(--animation-timing);</w:t>
      </w:r>
    </w:p>
    <w:p w14:paraId="45BE47CA">
      <w:pPr>
        <w:spacing w:after="0"/>
        <w:ind w:firstLine="720" w:firstLineChars="0"/>
        <w:jc w:val="left"/>
        <w:rPr>
          <w:rFonts w:hint="default"/>
          <w:sz w:val="24"/>
          <w:szCs w:val="24"/>
          <w:lang w:val="en-US"/>
        </w:rPr>
      </w:pPr>
      <w:r>
        <w:rPr>
          <w:rFonts w:hint="default"/>
          <w:sz w:val="24"/>
          <w:szCs w:val="24"/>
          <w:lang w:val="en-US"/>
        </w:rPr>
        <w:t xml:space="preserve">            font-size: clamp(1.5rem, 3vw, 2rem);</w:t>
      </w:r>
    </w:p>
    <w:p w14:paraId="48EE6FBF">
      <w:pPr>
        <w:spacing w:after="0"/>
        <w:ind w:firstLine="720" w:firstLineChars="0"/>
        <w:jc w:val="left"/>
        <w:rPr>
          <w:rFonts w:hint="default"/>
          <w:sz w:val="24"/>
          <w:szCs w:val="24"/>
          <w:lang w:val="en-US"/>
        </w:rPr>
      </w:pPr>
      <w:r>
        <w:rPr>
          <w:rFonts w:hint="default"/>
          <w:sz w:val="24"/>
          <w:szCs w:val="24"/>
          <w:lang w:val="en-US"/>
        </w:rPr>
        <w:t xml:space="preserve">            text-shadow: 2px 2px 4px var(--shadow-color);</w:t>
      </w:r>
    </w:p>
    <w:p w14:paraId="6C526D31">
      <w:pPr>
        <w:spacing w:after="0"/>
        <w:ind w:firstLine="720" w:firstLineChars="0"/>
        <w:jc w:val="left"/>
        <w:rPr>
          <w:rFonts w:hint="default"/>
          <w:sz w:val="24"/>
          <w:szCs w:val="24"/>
          <w:lang w:val="en-US"/>
        </w:rPr>
      </w:pPr>
      <w:r>
        <w:rPr>
          <w:rFonts w:hint="default"/>
          <w:sz w:val="24"/>
          <w:szCs w:val="24"/>
          <w:lang w:val="en-US"/>
        </w:rPr>
        <w:t xml:space="preserve">            line-height: 1.4;</w:t>
      </w:r>
    </w:p>
    <w:p w14:paraId="1DCADF1B">
      <w:pPr>
        <w:spacing w:after="0"/>
        <w:ind w:firstLine="720" w:firstLineChars="0"/>
        <w:jc w:val="left"/>
        <w:rPr>
          <w:rFonts w:hint="default"/>
          <w:sz w:val="24"/>
          <w:szCs w:val="24"/>
          <w:lang w:val="en-US"/>
        </w:rPr>
      </w:pPr>
      <w:r>
        <w:rPr>
          <w:rFonts w:hint="default"/>
          <w:sz w:val="24"/>
          <w:szCs w:val="24"/>
          <w:lang w:val="en-US"/>
        </w:rPr>
        <w:t xml:space="preserve">            letter-spacing: 0.5px;</w:t>
      </w:r>
    </w:p>
    <w:p w14:paraId="7D1BA9B4">
      <w:pPr>
        <w:spacing w:after="0"/>
        <w:ind w:firstLine="720" w:firstLineChars="0"/>
        <w:jc w:val="left"/>
        <w:rPr>
          <w:rFonts w:hint="default"/>
          <w:sz w:val="24"/>
          <w:szCs w:val="24"/>
          <w:lang w:val="en-US"/>
        </w:rPr>
      </w:pPr>
      <w:r>
        <w:rPr>
          <w:rFonts w:hint="default"/>
          <w:sz w:val="24"/>
          <w:szCs w:val="24"/>
          <w:lang w:val="en-US"/>
        </w:rPr>
        <w:t xml:space="preserve">            text-align: center;</w:t>
      </w:r>
    </w:p>
    <w:p w14:paraId="7A0F905D">
      <w:pPr>
        <w:spacing w:after="0"/>
        <w:ind w:firstLine="720" w:firstLineChars="0"/>
        <w:jc w:val="left"/>
        <w:rPr>
          <w:rFonts w:hint="default"/>
          <w:sz w:val="24"/>
          <w:szCs w:val="24"/>
          <w:lang w:val="en-US"/>
        </w:rPr>
      </w:pPr>
      <w:r>
        <w:rPr>
          <w:rFonts w:hint="default"/>
          <w:sz w:val="24"/>
          <w:szCs w:val="24"/>
          <w:lang w:val="en-US"/>
        </w:rPr>
        <w:t xml:space="preserve">            width: 100%;</w:t>
      </w:r>
    </w:p>
    <w:p w14:paraId="1F22DB56">
      <w:pPr>
        <w:spacing w:after="0"/>
        <w:ind w:firstLine="720" w:firstLineChars="0"/>
        <w:jc w:val="left"/>
        <w:rPr>
          <w:rFonts w:hint="default"/>
          <w:sz w:val="24"/>
          <w:szCs w:val="24"/>
          <w:lang w:val="en-US"/>
        </w:rPr>
      </w:pPr>
      <w:r>
        <w:rPr>
          <w:rFonts w:hint="default"/>
          <w:sz w:val="24"/>
          <w:szCs w:val="24"/>
          <w:lang w:val="en-US"/>
        </w:rPr>
        <w:t xml:space="preserve">            padding-right: 60px;</w:t>
      </w:r>
    </w:p>
    <w:p w14:paraId="7C7742B3">
      <w:pPr>
        <w:spacing w:after="0"/>
        <w:ind w:firstLine="720" w:firstLineChars="0"/>
        <w:jc w:val="left"/>
        <w:rPr>
          <w:rFonts w:hint="default"/>
          <w:sz w:val="24"/>
          <w:szCs w:val="24"/>
          <w:lang w:val="en-US"/>
        </w:rPr>
      </w:pPr>
      <w:r>
        <w:rPr>
          <w:rFonts w:hint="default"/>
          <w:sz w:val="24"/>
          <w:szCs w:val="24"/>
          <w:lang w:val="en-US"/>
        </w:rPr>
        <w:t xml:space="preserve">        }</w:t>
      </w:r>
    </w:p>
    <w:p w14:paraId="449FB01E">
      <w:pPr>
        <w:spacing w:after="0"/>
        <w:ind w:firstLine="720" w:firstLineChars="0"/>
        <w:jc w:val="left"/>
        <w:rPr>
          <w:rFonts w:hint="default"/>
          <w:sz w:val="24"/>
          <w:szCs w:val="24"/>
          <w:lang w:val="en-US"/>
        </w:rPr>
      </w:pPr>
    </w:p>
    <w:p w14:paraId="6C91E05E">
      <w:pPr>
        <w:spacing w:after="0"/>
        <w:ind w:firstLine="720" w:firstLineChars="0"/>
        <w:jc w:val="left"/>
        <w:rPr>
          <w:rFonts w:hint="default"/>
          <w:sz w:val="24"/>
          <w:szCs w:val="24"/>
          <w:lang w:val="en-US"/>
        </w:rPr>
      </w:pPr>
      <w:r>
        <w:rPr>
          <w:rFonts w:hint="default"/>
          <w:sz w:val="24"/>
          <w:szCs w:val="24"/>
          <w:lang w:val="en-US"/>
        </w:rPr>
        <w:t xml:space="preserve">        .form-group {</w:t>
      </w:r>
    </w:p>
    <w:p w14:paraId="6ECE3AAD">
      <w:pPr>
        <w:spacing w:after="0"/>
        <w:ind w:firstLine="720" w:firstLineChars="0"/>
        <w:jc w:val="left"/>
        <w:rPr>
          <w:rFonts w:hint="default"/>
          <w:sz w:val="24"/>
          <w:szCs w:val="24"/>
          <w:lang w:val="en-US"/>
        </w:rPr>
      </w:pPr>
      <w:r>
        <w:rPr>
          <w:rFonts w:hint="default"/>
          <w:sz w:val="24"/>
          <w:szCs w:val="24"/>
          <w:lang w:val="en-US"/>
        </w:rPr>
        <w:t xml:space="preserve">            margin-bottom: 20px;</w:t>
      </w:r>
    </w:p>
    <w:p w14:paraId="649EE116">
      <w:pPr>
        <w:spacing w:after="0"/>
        <w:ind w:firstLine="720" w:firstLineChars="0"/>
        <w:jc w:val="left"/>
        <w:rPr>
          <w:rFonts w:hint="default"/>
          <w:sz w:val="24"/>
          <w:szCs w:val="24"/>
          <w:lang w:val="en-US"/>
        </w:rPr>
      </w:pPr>
      <w:r>
        <w:rPr>
          <w:rFonts w:hint="default"/>
          <w:sz w:val="24"/>
          <w:szCs w:val="24"/>
          <w:lang w:val="en-US"/>
        </w:rPr>
        <w:t xml:space="preserve">            text-align: left;</w:t>
      </w:r>
    </w:p>
    <w:p w14:paraId="76329D3F">
      <w:pPr>
        <w:spacing w:after="0"/>
        <w:ind w:firstLine="720" w:firstLineChars="0"/>
        <w:jc w:val="left"/>
        <w:rPr>
          <w:rFonts w:hint="default"/>
          <w:sz w:val="24"/>
          <w:szCs w:val="24"/>
          <w:lang w:val="en-US"/>
        </w:rPr>
      </w:pPr>
      <w:r>
        <w:rPr>
          <w:rFonts w:hint="default"/>
          <w:sz w:val="24"/>
          <w:szCs w:val="24"/>
          <w:lang w:val="en-US"/>
        </w:rPr>
        <w:t xml:space="preserve">            animation: fadeIn 1s var(--animation-timing);</w:t>
      </w:r>
    </w:p>
    <w:p w14:paraId="07F11CD0">
      <w:pPr>
        <w:spacing w:after="0"/>
        <w:ind w:firstLine="720" w:firstLineChars="0"/>
        <w:jc w:val="left"/>
        <w:rPr>
          <w:rFonts w:hint="default"/>
          <w:sz w:val="24"/>
          <w:szCs w:val="24"/>
          <w:lang w:val="en-US"/>
        </w:rPr>
      </w:pPr>
      <w:r>
        <w:rPr>
          <w:rFonts w:hint="default"/>
          <w:sz w:val="24"/>
          <w:szCs w:val="24"/>
          <w:lang w:val="en-US"/>
        </w:rPr>
        <w:t xml:space="preserve">            animation-fill-mode: both;</w:t>
      </w:r>
    </w:p>
    <w:p w14:paraId="03F3010C">
      <w:pPr>
        <w:spacing w:after="0"/>
        <w:ind w:firstLine="720" w:firstLineChars="0"/>
        <w:jc w:val="left"/>
        <w:rPr>
          <w:rFonts w:hint="default"/>
          <w:sz w:val="24"/>
          <w:szCs w:val="24"/>
          <w:lang w:val="en-US"/>
        </w:rPr>
      </w:pPr>
      <w:r>
        <w:rPr>
          <w:rFonts w:hint="default"/>
          <w:sz w:val="24"/>
          <w:szCs w:val="24"/>
          <w:lang w:val="en-US"/>
        </w:rPr>
        <w:t xml:space="preserve">        }</w:t>
      </w:r>
    </w:p>
    <w:p w14:paraId="50CF3673">
      <w:pPr>
        <w:spacing w:after="0"/>
        <w:ind w:firstLine="720" w:firstLineChars="0"/>
        <w:jc w:val="left"/>
        <w:rPr>
          <w:rFonts w:hint="default"/>
          <w:sz w:val="24"/>
          <w:szCs w:val="24"/>
          <w:lang w:val="en-US"/>
        </w:rPr>
      </w:pPr>
    </w:p>
    <w:p w14:paraId="55F5FBFF">
      <w:pPr>
        <w:spacing w:after="0"/>
        <w:ind w:firstLine="720" w:firstLineChars="0"/>
        <w:jc w:val="left"/>
        <w:rPr>
          <w:rFonts w:hint="default"/>
          <w:sz w:val="24"/>
          <w:szCs w:val="24"/>
          <w:lang w:val="en-US"/>
        </w:rPr>
      </w:pPr>
      <w:r>
        <w:rPr>
          <w:rFonts w:hint="default"/>
          <w:sz w:val="24"/>
          <w:szCs w:val="24"/>
          <w:lang w:val="en-US"/>
        </w:rPr>
        <w:t xml:space="preserve">        .form-group:nth-child(1) { animation-delay: 0.2s; }</w:t>
      </w:r>
    </w:p>
    <w:p w14:paraId="42281F0F">
      <w:pPr>
        <w:spacing w:after="0"/>
        <w:ind w:firstLine="720" w:firstLineChars="0"/>
        <w:jc w:val="left"/>
        <w:rPr>
          <w:rFonts w:hint="default"/>
          <w:sz w:val="24"/>
          <w:szCs w:val="24"/>
          <w:lang w:val="en-US"/>
        </w:rPr>
      </w:pPr>
      <w:r>
        <w:rPr>
          <w:rFonts w:hint="default"/>
          <w:sz w:val="24"/>
          <w:szCs w:val="24"/>
          <w:lang w:val="en-US"/>
        </w:rPr>
        <w:t xml:space="preserve">        .form-group:nth-child(2) { animation-delay: 0.4s; }</w:t>
      </w:r>
    </w:p>
    <w:p w14:paraId="4B6676FD">
      <w:pPr>
        <w:spacing w:after="0"/>
        <w:ind w:firstLine="720" w:firstLineChars="0"/>
        <w:jc w:val="left"/>
        <w:rPr>
          <w:rFonts w:hint="default"/>
          <w:sz w:val="24"/>
          <w:szCs w:val="24"/>
          <w:lang w:val="en-US"/>
        </w:rPr>
      </w:pPr>
      <w:r>
        <w:rPr>
          <w:rFonts w:hint="default"/>
          <w:sz w:val="24"/>
          <w:szCs w:val="24"/>
          <w:lang w:val="en-US"/>
        </w:rPr>
        <w:t xml:space="preserve">        .form-group:nth-child(3) { animation-delay: 0.6s; }</w:t>
      </w:r>
    </w:p>
    <w:p w14:paraId="50784962">
      <w:pPr>
        <w:spacing w:after="0"/>
        <w:ind w:firstLine="720" w:firstLineChars="0"/>
        <w:jc w:val="left"/>
        <w:rPr>
          <w:rFonts w:hint="default"/>
          <w:sz w:val="24"/>
          <w:szCs w:val="24"/>
          <w:lang w:val="en-US"/>
        </w:rPr>
      </w:pPr>
      <w:r>
        <w:rPr>
          <w:rFonts w:hint="default"/>
          <w:sz w:val="24"/>
          <w:szCs w:val="24"/>
          <w:lang w:val="en-US"/>
        </w:rPr>
        <w:t xml:space="preserve">        .form-group:nth-child(4) { animation-delay: 0.8s; }</w:t>
      </w:r>
    </w:p>
    <w:p w14:paraId="090B9BF0">
      <w:pPr>
        <w:spacing w:after="0"/>
        <w:ind w:firstLine="720" w:firstLineChars="0"/>
        <w:jc w:val="left"/>
        <w:rPr>
          <w:rFonts w:hint="default"/>
          <w:sz w:val="24"/>
          <w:szCs w:val="24"/>
          <w:lang w:val="en-US"/>
        </w:rPr>
      </w:pPr>
    </w:p>
    <w:p w14:paraId="196FB526">
      <w:pPr>
        <w:spacing w:after="0"/>
        <w:ind w:firstLine="720" w:firstLineChars="0"/>
        <w:jc w:val="left"/>
        <w:rPr>
          <w:rFonts w:hint="default"/>
          <w:sz w:val="24"/>
          <w:szCs w:val="24"/>
          <w:lang w:val="en-US"/>
        </w:rPr>
      </w:pPr>
      <w:r>
        <w:rPr>
          <w:rFonts w:hint="default"/>
          <w:sz w:val="24"/>
          <w:szCs w:val="24"/>
          <w:lang w:val="en-US"/>
        </w:rPr>
        <w:t xml:space="preserve">        label {</w:t>
      </w:r>
    </w:p>
    <w:p w14:paraId="37C3D832">
      <w:pPr>
        <w:spacing w:after="0"/>
        <w:ind w:firstLine="720" w:firstLineChars="0"/>
        <w:jc w:val="left"/>
        <w:rPr>
          <w:rFonts w:hint="default"/>
          <w:sz w:val="24"/>
          <w:szCs w:val="24"/>
          <w:lang w:val="en-US"/>
        </w:rPr>
      </w:pPr>
      <w:r>
        <w:rPr>
          <w:rFonts w:hint="default"/>
          <w:sz w:val="24"/>
          <w:szCs w:val="24"/>
          <w:lang w:val="en-US"/>
        </w:rPr>
        <w:t xml:space="preserve">            display: block;</w:t>
      </w:r>
    </w:p>
    <w:p w14:paraId="3BE091EF">
      <w:pPr>
        <w:spacing w:after="0"/>
        <w:ind w:firstLine="720" w:firstLineChars="0"/>
        <w:jc w:val="left"/>
        <w:rPr>
          <w:rFonts w:hint="default"/>
          <w:sz w:val="24"/>
          <w:szCs w:val="24"/>
          <w:lang w:val="en-US"/>
        </w:rPr>
      </w:pPr>
      <w:r>
        <w:rPr>
          <w:rFonts w:hint="default"/>
          <w:sz w:val="24"/>
          <w:szCs w:val="24"/>
          <w:lang w:val="en-US"/>
        </w:rPr>
        <w:t xml:space="preserve">            margin-bottom: 8px;</w:t>
      </w:r>
    </w:p>
    <w:p w14:paraId="2C1700EF">
      <w:pPr>
        <w:spacing w:after="0"/>
        <w:ind w:firstLine="720" w:firstLineChars="0"/>
        <w:jc w:val="left"/>
        <w:rPr>
          <w:rFonts w:hint="default"/>
          <w:sz w:val="24"/>
          <w:szCs w:val="24"/>
          <w:lang w:val="en-US"/>
        </w:rPr>
      </w:pPr>
      <w:r>
        <w:rPr>
          <w:rFonts w:hint="default"/>
          <w:sz w:val="24"/>
          <w:szCs w:val="24"/>
          <w:lang w:val="en-US"/>
        </w:rPr>
        <w:t xml:space="preserve">            color: var(--text-color);</w:t>
      </w:r>
    </w:p>
    <w:p w14:paraId="41B6B25B">
      <w:pPr>
        <w:spacing w:after="0"/>
        <w:ind w:firstLine="720" w:firstLineChars="0"/>
        <w:jc w:val="left"/>
        <w:rPr>
          <w:rFonts w:hint="default"/>
          <w:sz w:val="24"/>
          <w:szCs w:val="24"/>
          <w:lang w:val="en-US"/>
        </w:rPr>
      </w:pPr>
      <w:r>
        <w:rPr>
          <w:rFonts w:hint="default"/>
          <w:sz w:val="24"/>
          <w:szCs w:val="24"/>
          <w:lang w:val="en-US"/>
        </w:rPr>
        <w:t xml:space="preserve">            font-weight: 600;</w:t>
      </w:r>
    </w:p>
    <w:p w14:paraId="517F5724">
      <w:pPr>
        <w:spacing w:after="0"/>
        <w:ind w:firstLine="720" w:firstLineChars="0"/>
        <w:jc w:val="left"/>
        <w:rPr>
          <w:rFonts w:hint="default"/>
          <w:sz w:val="24"/>
          <w:szCs w:val="24"/>
          <w:lang w:val="en-US"/>
        </w:rPr>
      </w:pPr>
      <w:r>
        <w:rPr>
          <w:rFonts w:hint="default"/>
          <w:sz w:val="24"/>
          <w:szCs w:val="24"/>
          <w:lang w:val="en-US"/>
        </w:rPr>
        <w:t xml:space="preserve">            font-size: 0.95rem;</w:t>
      </w:r>
    </w:p>
    <w:p w14:paraId="6989BD88">
      <w:pPr>
        <w:spacing w:after="0"/>
        <w:ind w:firstLine="720" w:firstLineChars="0"/>
        <w:jc w:val="left"/>
        <w:rPr>
          <w:rFonts w:hint="default"/>
          <w:sz w:val="24"/>
          <w:szCs w:val="24"/>
          <w:lang w:val="en-US"/>
        </w:rPr>
      </w:pPr>
      <w:r>
        <w:rPr>
          <w:rFonts w:hint="default"/>
          <w:sz w:val="24"/>
          <w:szCs w:val="24"/>
          <w:lang w:val="en-US"/>
        </w:rPr>
        <w:t xml:space="preserve">            letter-spacing: 0.5px;</w:t>
      </w:r>
    </w:p>
    <w:p w14:paraId="55242A5F">
      <w:pPr>
        <w:spacing w:after="0"/>
        <w:ind w:firstLine="720" w:firstLineChars="0"/>
        <w:jc w:val="left"/>
        <w:rPr>
          <w:rFonts w:hint="default"/>
          <w:sz w:val="24"/>
          <w:szCs w:val="24"/>
          <w:lang w:val="en-US"/>
        </w:rPr>
      </w:pPr>
      <w:r>
        <w:rPr>
          <w:rFonts w:hint="default"/>
          <w:sz w:val="24"/>
          <w:szCs w:val="24"/>
          <w:lang w:val="en-US"/>
        </w:rPr>
        <w:t xml:space="preserve">        }</w:t>
      </w:r>
    </w:p>
    <w:p w14:paraId="6022B5A8">
      <w:pPr>
        <w:spacing w:after="0"/>
        <w:ind w:firstLine="720" w:firstLineChars="0"/>
        <w:jc w:val="left"/>
        <w:rPr>
          <w:rFonts w:hint="default"/>
          <w:sz w:val="24"/>
          <w:szCs w:val="24"/>
          <w:lang w:val="en-US"/>
        </w:rPr>
      </w:pPr>
    </w:p>
    <w:p w14:paraId="7B24E15F">
      <w:pPr>
        <w:spacing w:after="0"/>
        <w:ind w:firstLine="720" w:firstLineChars="0"/>
        <w:jc w:val="left"/>
        <w:rPr>
          <w:rFonts w:hint="default"/>
          <w:sz w:val="24"/>
          <w:szCs w:val="24"/>
          <w:lang w:val="en-US"/>
        </w:rPr>
      </w:pPr>
      <w:r>
        <w:rPr>
          <w:rFonts w:hint="default"/>
          <w:sz w:val="24"/>
          <w:szCs w:val="24"/>
          <w:lang w:val="en-US"/>
        </w:rPr>
        <w:t xml:space="preserve">        input, select {</w:t>
      </w:r>
    </w:p>
    <w:p w14:paraId="4560287F">
      <w:pPr>
        <w:spacing w:after="0"/>
        <w:ind w:firstLine="720" w:firstLineChars="0"/>
        <w:jc w:val="left"/>
        <w:rPr>
          <w:rFonts w:hint="default"/>
          <w:sz w:val="24"/>
          <w:szCs w:val="24"/>
          <w:lang w:val="en-US"/>
        </w:rPr>
      </w:pPr>
      <w:r>
        <w:rPr>
          <w:rFonts w:hint="default"/>
          <w:sz w:val="24"/>
          <w:szCs w:val="24"/>
          <w:lang w:val="en-US"/>
        </w:rPr>
        <w:t xml:space="preserve">            width: 100%;</w:t>
      </w:r>
    </w:p>
    <w:p w14:paraId="6339EDC1">
      <w:pPr>
        <w:spacing w:after="0"/>
        <w:ind w:firstLine="720" w:firstLineChars="0"/>
        <w:jc w:val="left"/>
        <w:rPr>
          <w:rFonts w:hint="default"/>
          <w:sz w:val="24"/>
          <w:szCs w:val="24"/>
          <w:lang w:val="en-US"/>
        </w:rPr>
      </w:pPr>
      <w:r>
        <w:rPr>
          <w:rFonts w:hint="default"/>
          <w:sz w:val="24"/>
          <w:szCs w:val="24"/>
          <w:lang w:val="en-US"/>
        </w:rPr>
        <w:t xml:space="preserve">            padding: 12px;</w:t>
      </w:r>
    </w:p>
    <w:p w14:paraId="6F6EF48B">
      <w:pPr>
        <w:spacing w:after="0"/>
        <w:ind w:firstLine="720" w:firstLineChars="0"/>
        <w:jc w:val="left"/>
        <w:rPr>
          <w:rFonts w:hint="default"/>
          <w:sz w:val="24"/>
          <w:szCs w:val="24"/>
          <w:lang w:val="en-US"/>
        </w:rPr>
      </w:pPr>
      <w:r>
        <w:rPr>
          <w:rFonts w:hint="default"/>
          <w:sz w:val="24"/>
          <w:szCs w:val="24"/>
          <w:lang w:val="en-US"/>
        </w:rPr>
        <w:t xml:space="preserve">            border: 2px solid transparent;</w:t>
      </w:r>
    </w:p>
    <w:p w14:paraId="1715CA50">
      <w:pPr>
        <w:spacing w:after="0"/>
        <w:ind w:firstLine="720" w:firstLineChars="0"/>
        <w:jc w:val="left"/>
        <w:rPr>
          <w:rFonts w:hint="default"/>
          <w:sz w:val="24"/>
          <w:szCs w:val="24"/>
          <w:lang w:val="en-US"/>
        </w:rPr>
      </w:pPr>
      <w:r>
        <w:rPr>
          <w:rFonts w:hint="default"/>
          <w:sz w:val="24"/>
          <w:szCs w:val="24"/>
          <w:lang w:val="en-US"/>
        </w:rPr>
        <w:t xml:space="preserve">            border-radius: 8px;</w:t>
      </w:r>
    </w:p>
    <w:p w14:paraId="0926E007">
      <w:pPr>
        <w:spacing w:after="0"/>
        <w:ind w:firstLine="720" w:firstLineChars="0"/>
        <w:jc w:val="left"/>
        <w:rPr>
          <w:rFonts w:hint="default"/>
          <w:sz w:val="24"/>
          <w:szCs w:val="24"/>
          <w:lang w:val="en-US"/>
        </w:rPr>
      </w:pPr>
      <w:r>
        <w:rPr>
          <w:rFonts w:hint="default"/>
          <w:sz w:val="24"/>
          <w:szCs w:val="24"/>
          <w:lang w:val="en-US"/>
        </w:rPr>
        <w:t xml:space="preserve">            font-size: 1rem;</w:t>
      </w:r>
    </w:p>
    <w:p w14:paraId="7611FFCB">
      <w:pPr>
        <w:spacing w:after="0"/>
        <w:ind w:firstLine="720" w:firstLineChars="0"/>
        <w:jc w:val="left"/>
        <w:rPr>
          <w:rFonts w:hint="default"/>
          <w:sz w:val="24"/>
          <w:szCs w:val="24"/>
          <w:lang w:val="en-US"/>
        </w:rPr>
      </w:pPr>
      <w:r>
        <w:rPr>
          <w:rFonts w:hint="default"/>
          <w:sz w:val="24"/>
          <w:szCs w:val="24"/>
          <w:lang w:val="en-US"/>
        </w:rPr>
        <w:t xml:space="preserve">            transition: all 0.3s var(--animation-timing);</w:t>
      </w:r>
    </w:p>
    <w:p w14:paraId="362E7E5F">
      <w:pPr>
        <w:spacing w:after="0"/>
        <w:ind w:firstLine="720" w:firstLineChars="0"/>
        <w:jc w:val="left"/>
        <w:rPr>
          <w:rFonts w:hint="default"/>
          <w:sz w:val="24"/>
          <w:szCs w:val="24"/>
          <w:lang w:val="en-US"/>
        </w:rPr>
      </w:pPr>
      <w:r>
        <w:rPr>
          <w:rFonts w:hint="default"/>
          <w:sz w:val="24"/>
          <w:szCs w:val="24"/>
          <w:lang w:val="en-US"/>
        </w:rPr>
        <w:t xml:space="preserve">            background-color: var(--input-bg);</w:t>
      </w:r>
    </w:p>
    <w:p w14:paraId="45221502">
      <w:pPr>
        <w:spacing w:after="0"/>
        <w:ind w:firstLine="720" w:firstLineChars="0"/>
        <w:jc w:val="left"/>
        <w:rPr>
          <w:rFonts w:hint="default"/>
          <w:sz w:val="24"/>
          <w:szCs w:val="24"/>
          <w:lang w:val="en-US"/>
        </w:rPr>
      </w:pPr>
      <w:r>
        <w:rPr>
          <w:rFonts w:hint="default"/>
          <w:sz w:val="24"/>
          <w:szCs w:val="24"/>
          <w:lang w:val="en-US"/>
        </w:rPr>
        <w:t xml:space="preserve">            color: var(--text-color);</w:t>
      </w:r>
    </w:p>
    <w:p w14:paraId="234BB715">
      <w:pPr>
        <w:spacing w:after="0"/>
        <w:ind w:firstLine="720" w:firstLineChars="0"/>
        <w:jc w:val="left"/>
        <w:rPr>
          <w:rFonts w:hint="default"/>
          <w:sz w:val="24"/>
          <w:szCs w:val="24"/>
          <w:lang w:val="en-US"/>
        </w:rPr>
      </w:pPr>
      <w:r>
        <w:rPr>
          <w:rFonts w:hint="default"/>
          <w:sz w:val="24"/>
          <w:szCs w:val="24"/>
          <w:lang w:val="en-US"/>
        </w:rPr>
        <w:t xml:space="preserve">        }</w:t>
      </w:r>
    </w:p>
    <w:p w14:paraId="4CFE62B7">
      <w:pPr>
        <w:spacing w:after="0"/>
        <w:ind w:firstLine="720" w:firstLineChars="0"/>
        <w:jc w:val="left"/>
        <w:rPr>
          <w:rFonts w:hint="default"/>
          <w:sz w:val="24"/>
          <w:szCs w:val="24"/>
          <w:lang w:val="en-US"/>
        </w:rPr>
      </w:pPr>
    </w:p>
    <w:p w14:paraId="6DE5D874">
      <w:pPr>
        <w:spacing w:after="0"/>
        <w:ind w:firstLine="720" w:firstLineChars="0"/>
        <w:jc w:val="left"/>
        <w:rPr>
          <w:rFonts w:hint="default"/>
          <w:sz w:val="24"/>
          <w:szCs w:val="24"/>
          <w:lang w:val="en-US"/>
        </w:rPr>
      </w:pPr>
      <w:r>
        <w:rPr>
          <w:rFonts w:hint="default"/>
          <w:sz w:val="24"/>
          <w:szCs w:val="24"/>
          <w:lang w:val="en-US"/>
        </w:rPr>
        <w:t xml:space="preserve">        input:hover, select:hover {</w:t>
      </w:r>
    </w:p>
    <w:p w14:paraId="5D861BB5">
      <w:pPr>
        <w:spacing w:after="0"/>
        <w:ind w:firstLine="720" w:firstLineChars="0"/>
        <w:jc w:val="left"/>
        <w:rPr>
          <w:rFonts w:hint="default"/>
          <w:sz w:val="24"/>
          <w:szCs w:val="24"/>
          <w:lang w:val="en-US"/>
        </w:rPr>
      </w:pPr>
      <w:r>
        <w:rPr>
          <w:rFonts w:hint="default"/>
          <w:sz w:val="24"/>
          <w:szCs w:val="24"/>
          <w:lang w:val="en-US"/>
        </w:rPr>
        <w:t xml:space="preserve">            border-color: var(--primary-color);</w:t>
      </w:r>
    </w:p>
    <w:p w14:paraId="50D4950A">
      <w:pPr>
        <w:spacing w:after="0"/>
        <w:ind w:firstLine="720" w:firstLineChars="0"/>
        <w:jc w:val="left"/>
        <w:rPr>
          <w:rFonts w:hint="default"/>
          <w:sz w:val="24"/>
          <w:szCs w:val="24"/>
          <w:lang w:val="en-US"/>
        </w:rPr>
      </w:pPr>
      <w:r>
        <w:rPr>
          <w:rFonts w:hint="default"/>
          <w:sz w:val="24"/>
          <w:szCs w:val="24"/>
          <w:lang w:val="en-US"/>
        </w:rPr>
        <w:t xml:space="preserve">        }</w:t>
      </w:r>
    </w:p>
    <w:p w14:paraId="1294575E">
      <w:pPr>
        <w:spacing w:after="0"/>
        <w:ind w:firstLine="720" w:firstLineChars="0"/>
        <w:jc w:val="left"/>
        <w:rPr>
          <w:rFonts w:hint="default"/>
          <w:sz w:val="24"/>
          <w:szCs w:val="24"/>
          <w:lang w:val="en-US"/>
        </w:rPr>
      </w:pPr>
    </w:p>
    <w:p w14:paraId="155B3CFA">
      <w:pPr>
        <w:spacing w:after="0"/>
        <w:ind w:firstLine="720" w:firstLineChars="0"/>
        <w:jc w:val="left"/>
        <w:rPr>
          <w:rFonts w:hint="default"/>
          <w:sz w:val="24"/>
          <w:szCs w:val="24"/>
          <w:lang w:val="en-US"/>
        </w:rPr>
      </w:pPr>
      <w:r>
        <w:rPr>
          <w:rFonts w:hint="default"/>
          <w:sz w:val="24"/>
          <w:szCs w:val="24"/>
          <w:lang w:val="en-US"/>
        </w:rPr>
        <w:t xml:space="preserve">        input:focus, select:focus {</w:t>
      </w:r>
    </w:p>
    <w:p w14:paraId="4BC4B3A1">
      <w:pPr>
        <w:spacing w:after="0"/>
        <w:ind w:firstLine="720" w:firstLineChars="0"/>
        <w:jc w:val="left"/>
        <w:rPr>
          <w:rFonts w:hint="default"/>
          <w:sz w:val="24"/>
          <w:szCs w:val="24"/>
          <w:lang w:val="en-US"/>
        </w:rPr>
      </w:pPr>
      <w:r>
        <w:rPr>
          <w:rFonts w:hint="default"/>
          <w:sz w:val="24"/>
          <w:szCs w:val="24"/>
          <w:lang w:val="en-US"/>
        </w:rPr>
        <w:t xml:space="preserve">            outline: none;</w:t>
      </w:r>
    </w:p>
    <w:p w14:paraId="1BD4788C">
      <w:pPr>
        <w:spacing w:after="0"/>
        <w:ind w:firstLine="720" w:firstLineChars="0"/>
        <w:jc w:val="left"/>
        <w:rPr>
          <w:rFonts w:hint="default"/>
          <w:sz w:val="24"/>
          <w:szCs w:val="24"/>
          <w:lang w:val="en-US"/>
        </w:rPr>
      </w:pPr>
      <w:r>
        <w:rPr>
          <w:rFonts w:hint="default"/>
          <w:sz w:val="24"/>
          <w:szCs w:val="24"/>
          <w:lang w:val="en-US"/>
        </w:rPr>
        <w:t xml:space="preserve">            border-color: var(--primary-color);</w:t>
      </w:r>
    </w:p>
    <w:p w14:paraId="2C7FCF44">
      <w:pPr>
        <w:spacing w:after="0"/>
        <w:ind w:firstLine="720" w:firstLineChars="0"/>
        <w:jc w:val="left"/>
        <w:rPr>
          <w:rFonts w:hint="default"/>
          <w:sz w:val="24"/>
          <w:szCs w:val="24"/>
          <w:lang w:val="en-US"/>
        </w:rPr>
      </w:pPr>
      <w:r>
        <w:rPr>
          <w:rFonts w:hint="default"/>
          <w:sz w:val="24"/>
          <w:szCs w:val="24"/>
          <w:lang w:val="en-US"/>
        </w:rPr>
        <w:t xml:space="preserve">            box-shadow: 0 0 0 3px var(--glow-color);</w:t>
      </w:r>
    </w:p>
    <w:p w14:paraId="7BF947E2">
      <w:pPr>
        <w:spacing w:after="0"/>
        <w:ind w:firstLine="720" w:firstLineChars="0"/>
        <w:jc w:val="left"/>
        <w:rPr>
          <w:rFonts w:hint="default"/>
          <w:sz w:val="24"/>
          <w:szCs w:val="24"/>
          <w:lang w:val="en-US"/>
        </w:rPr>
      </w:pPr>
      <w:r>
        <w:rPr>
          <w:rFonts w:hint="default"/>
          <w:sz w:val="24"/>
          <w:szCs w:val="24"/>
          <w:lang w:val="en-US"/>
        </w:rPr>
        <w:t xml:space="preserve">        }</w:t>
      </w:r>
    </w:p>
    <w:p w14:paraId="3CC0C210">
      <w:pPr>
        <w:spacing w:after="0"/>
        <w:ind w:firstLine="720" w:firstLineChars="0"/>
        <w:jc w:val="left"/>
        <w:rPr>
          <w:rFonts w:hint="default"/>
          <w:sz w:val="24"/>
          <w:szCs w:val="24"/>
          <w:lang w:val="en-US"/>
        </w:rPr>
      </w:pPr>
    </w:p>
    <w:p w14:paraId="55FB981D">
      <w:pPr>
        <w:spacing w:after="0"/>
        <w:ind w:firstLine="720" w:firstLineChars="0"/>
        <w:jc w:val="left"/>
        <w:rPr>
          <w:rFonts w:hint="default"/>
          <w:sz w:val="24"/>
          <w:szCs w:val="24"/>
          <w:lang w:val="en-US"/>
        </w:rPr>
      </w:pPr>
      <w:r>
        <w:rPr>
          <w:rFonts w:hint="default"/>
          <w:sz w:val="24"/>
          <w:szCs w:val="24"/>
          <w:lang w:val="en-US"/>
        </w:rPr>
        <w:t xml:space="preserve">        input:invalid, select:invalid {</w:t>
      </w:r>
    </w:p>
    <w:p w14:paraId="47889566">
      <w:pPr>
        <w:spacing w:after="0"/>
        <w:ind w:firstLine="720" w:firstLineChars="0"/>
        <w:jc w:val="left"/>
        <w:rPr>
          <w:rFonts w:hint="default"/>
          <w:sz w:val="24"/>
          <w:szCs w:val="24"/>
          <w:lang w:val="en-US"/>
        </w:rPr>
      </w:pPr>
      <w:r>
        <w:rPr>
          <w:rFonts w:hint="default"/>
          <w:sz w:val="24"/>
          <w:szCs w:val="24"/>
          <w:lang w:val="en-US"/>
        </w:rPr>
        <w:t xml:space="preserve">            border-color: var(--error-color);</w:t>
      </w:r>
    </w:p>
    <w:p w14:paraId="362DF623">
      <w:pPr>
        <w:spacing w:after="0"/>
        <w:ind w:firstLine="720" w:firstLineChars="0"/>
        <w:jc w:val="left"/>
        <w:rPr>
          <w:rFonts w:hint="default"/>
          <w:sz w:val="24"/>
          <w:szCs w:val="24"/>
          <w:lang w:val="en-US"/>
        </w:rPr>
      </w:pPr>
      <w:r>
        <w:rPr>
          <w:rFonts w:hint="default"/>
          <w:sz w:val="24"/>
          <w:szCs w:val="24"/>
          <w:lang w:val="en-US"/>
        </w:rPr>
        <w:t xml:space="preserve">            animation: shake 0.3s var(--animation-timing);</w:t>
      </w:r>
    </w:p>
    <w:p w14:paraId="55D83D98">
      <w:pPr>
        <w:spacing w:after="0"/>
        <w:ind w:firstLine="720" w:firstLineChars="0"/>
        <w:jc w:val="left"/>
        <w:rPr>
          <w:rFonts w:hint="default"/>
          <w:sz w:val="24"/>
          <w:szCs w:val="24"/>
          <w:lang w:val="en-US"/>
        </w:rPr>
      </w:pPr>
      <w:r>
        <w:rPr>
          <w:rFonts w:hint="default"/>
          <w:sz w:val="24"/>
          <w:szCs w:val="24"/>
          <w:lang w:val="en-US"/>
        </w:rPr>
        <w:t xml:space="preserve">        }</w:t>
      </w:r>
    </w:p>
    <w:p w14:paraId="57E08DCC">
      <w:pPr>
        <w:spacing w:after="0"/>
        <w:ind w:firstLine="720" w:firstLineChars="0"/>
        <w:jc w:val="left"/>
        <w:rPr>
          <w:rFonts w:hint="default"/>
          <w:sz w:val="24"/>
          <w:szCs w:val="24"/>
          <w:lang w:val="en-US"/>
        </w:rPr>
      </w:pPr>
    </w:p>
    <w:p w14:paraId="4C8D460C">
      <w:pPr>
        <w:spacing w:after="0"/>
        <w:ind w:firstLine="720" w:firstLineChars="0"/>
        <w:jc w:val="left"/>
        <w:rPr>
          <w:rFonts w:hint="default"/>
          <w:sz w:val="24"/>
          <w:szCs w:val="24"/>
          <w:lang w:val="en-US"/>
        </w:rPr>
      </w:pPr>
      <w:r>
        <w:rPr>
          <w:rFonts w:hint="default"/>
          <w:sz w:val="24"/>
          <w:szCs w:val="24"/>
          <w:lang w:val="en-US"/>
        </w:rPr>
        <w:t xml:space="preserve">        .btn {</w:t>
      </w:r>
    </w:p>
    <w:p w14:paraId="69D6E6D3">
      <w:pPr>
        <w:spacing w:after="0"/>
        <w:ind w:firstLine="720" w:firstLineChars="0"/>
        <w:jc w:val="left"/>
        <w:rPr>
          <w:rFonts w:hint="default"/>
          <w:sz w:val="24"/>
          <w:szCs w:val="24"/>
          <w:lang w:val="en-US"/>
        </w:rPr>
      </w:pPr>
      <w:r>
        <w:rPr>
          <w:rFonts w:hint="default"/>
          <w:sz w:val="24"/>
          <w:szCs w:val="24"/>
          <w:lang w:val="en-US"/>
        </w:rPr>
        <w:t xml:space="preserve">            background-color: var(--primary-color);</w:t>
      </w:r>
    </w:p>
    <w:p w14:paraId="5B446959">
      <w:pPr>
        <w:spacing w:after="0"/>
        <w:ind w:firstLine="720" w:firstLineChars="0"/>
        <w:jc w:val="left"/>
        <w:rPr>
          <w:rFonts w:hint="default"/>
          <w:sz w:val="24"/>
          <w:szCs w:val="24"/>
          <w:lang w:val="en-US"/>
        </w:rPr>
      </w:pPr>
      <w:r>
        <w:rPr>
          <w:rFonts w:hint="default"/>
          <w:sz w:val="24"/>
          <w:szCs w:val="24"/>
          <w:lang w:val="en-US"/>
        </w:rPr>
        <w:t xml:space="preserve">            color: white;</w:t>
      </w:r>
    </w:p>
    <w:p w14:paraId="05AA0319">
      <w:pPr>
        <w:spacing w:after="0"/>
        <w:ind w:firstLine="720" w:firstLineChars="0"/>
        <w:jc w:val="left"/>
        <w:rPr>
          <w:rFonts w:hint="default"/>
          <w:sz w:val="24"/>
          <w:szCs w:val="24"/>
          <w:lang w:val="en-US"/>
        </w:rPr>
      </w:pPr>
      <w:r>
        <w:rPr>
          <w:rFonts w:hint="default"/>
          <w:sz w:val="24"/>
          <w:szCs w:val="24"/>
          <w:lang w:val="en-US"/>
        </w:rPr>
        <w:t xml:space="preserve">            padding: 15px 30px;</w:t>
      </w:r>
    </w:p>
    <w:p w14:paraId="670AF396">
      <w:pPr>
        <w:spacing w:after="0"/>
        <w:ind w:firstLine="720" w:firstLineChars="0"/>
        <w:jc w:val="left"/>
        <w:rPr>
          <w:rFonts w:hint="default"/>
          <w:sz w:val="24"/>
          <w:szCs w:val="24"/>
          <w:lang w:val="en-US"/>
        </w:rPr>
      </w:pPr>
      <w:r>
        <w:rPr>
          <w:rFonts w:hint="default"/>
          <w:sz w:val="24"/>
          <w:szCs w:val="24"/>
          <w:lang w:val="en-US"/>
        </w:rPr>
        <w:t xml:space="preserve">            border: none;</w:t>
      </w:r>
    </w:p>
    <w:p w14:paraId="7FE52336">
      <w:pPr>
        <w:spacing w:after="0"/>
        <w:ind w:firstLine="720" w:firstLineChars="0"/>
        <w:jc w:val="left"/>
        <w:rPr>
          <w:rFonts w:hint="default"/>
          <w:sz w:val="24"/>
          <w:szCs w:val="24"/>
          <w:lang w:val="en-US"/>
        </w:rPr>
      </w:pPr>
      <w:r>
        <w:rPr>
          <w:rFonts w:hint="default"/>
          <w:sz w:val="24"/>
          <w:szCs w:val="24"/>
          <w:lang w:val="en-US"/>
        </w:rPr>
        <w:t xml:space="preserve">            border-radius: 8px;</w:t>
      </w:r>
    </w:p>
    <w:p w14:paraId="3958E7DE">
      <w:pPr>
        <w:spacing w:after="0"/>
        <w:ind w:firstLine="720" w:firstLineChars="0"/>
        <w:jc w:val="left"/>
        <w:rPr>
          <w:rFonts w:hint="default"/>
          <w:sz w:val="24"/>
          <w:szCs w:val="24"/>
          <w:lang w:val="en-US"/>
        </w:rPr>
      </w:pPr>
      <w:r>
        <w:rPr>
          <w:rFonts w:hint="default"/>
          <w:sz w:val="24"/>
          <w:szCs w:val="24"/>
          <w:lang w:val="en-US"/>
        </w:rPr>
        <w:t xml:space="preserve">            font-size: clamp(1rem, 2vw, 1.125rem);</w:t>
      </w:r>
    </w:p>
    <w:p w14:paraId="76D49010">
      <w:pPr>
        <w:spacing w:after="0"/>
        <w:ind w:firstLine="720" w:firstLineChars="0"/>
        <w:jc w:val="left"/>
        <w:rPr>
          <w:rFonts w:hint="default"/>
          <w:sz w:val="24"/>
          <w:szCs w:val="24"/>
          <w:lang w:val="en-US"/>
        </w:rPr>
      </w:pPr>
      <w:r>
        <w:rPr>
          <w:rFonts w:hint="default"/>
          <w:sz w:val="24"/>
          <w:szCs w:val="24"/>
          <w:lang w:val="en-US"/>
        </w:rPr>
        <w:t xml:space="preserve">            cursor: pointer;</w:t>
      </w:r>
    </w:p>
    <w:p w14:paraId="663A98B3">
      <w:pPr>
        <w:spacing w:after="0"/>
        <w:ind w:firstLine="720" w:firstLineChars="0"/>
        <w:jc w:val="left"/>
        <w:rPr>
          <w:rFonts w:hint="default"/>
          <w:sz w:val="24"/>
          <w:szCs w:val="24"/>
          <w:lang w:val="en-US"/>
        </w:rPr>
      </w:pPr>
      <w:r>
        <w:rPr>
          <w:rFonts w:hint="default"/>
          <w:sz w:val="24"/>
          <w:szCs w:val="24"/>
          <w:lang w:val="en-US"/>
        </w:rPr>
        <w:t xml:space="preserve">            transition: all 0.3s var(--animation-timing);</w:t>
      </w:r>
    </w:p>
    <w:p w14:paraId="10073E4B">
      <w:pPr>
        <w:spacing w:after="0"/>
        <w:ind w:firstLine="720" w:firstLineChars="0"/>
        <w:jc w:val="left"/>
        <w:rPr>
          <w:rFonts w:hint="default"/>
          <w:sz w:val="24"/>
          <w:szCs w:val="24"/>
          <w:lang w:val="en-US"/>
        </w:rPr>
      </w:pPr>
      <w:r>
        <w:rPr>
          <w:rFonts w:hint="default"/>
          <w:sz w:val="24"/>
          <w:szCs w:val="24"/>
          <w:lang w:val="en-US"/>
        </w:rPr>
        <w:t xml:space="preserve">            animation: fadeIn 1s var(--animation-timing);</w:t>
      </w:r>
    </w:p>
    <w:p w14:paraId="782A46F7">
      <w:pPr>
        <w:spacing w:after="0"/>
        <w:ind w:firstLine="720" w:firstLineChars="0"/>
        <w:jc w:val="left"/>
        <w:rPr>
          <w:rFonts w:hint="default"/>
          <w:sz w:val="24"/>
          <w:szCs w:val="24"/>
          <w:lang w:val="en-US"/>
        </w:rPr>
      </w:pPr>
      <w:r>
        <w:rPr>
          <w:rFonts w:hint="default"/>
          <w:sz w:val="24"/>
          <w:szCs w:val="24"/>
          <w:lang w:val="en-US"/>
        </w:rPr>
        <w:t xml:space="preserve">            animation-delay: 1s;</w:t>
      </w:r>
    </w:p>
    <w:p w14:paraId="2EA2613C">
      <w:pPr>
        <w:spacing w:after="0"/>
        <w:ind w:firstLine="720" w:firstLineChars="0"/>
        <w:jc w:val="left"/>
        <w:rPr>
          <w:rFonts w:hint="default"/>
          <w:sz w:val="24"/>
          <w:szCs w:val="24"/>
          <w:lang w:val="en-US"/>
        </w:rPr>
      </w:pPr>
      <w:r>
        <w:rPr>
          <w:rFonts w:hint="default"/>
          <w:sz w:val="24"/>
          <w:szCs w:val="24"/>
          <w:lang w:val="en-US"/>
        </w:rPr>
        <w:t xml:space="preserve">            animation-fill-mode: both;</w:t>
      </w:r>
    </w:p>
    <w:p w14:paraId="1C9AE824">
      <w:pPr>
        <w:spacing w:after="0"/>
        <w:ind w:firstLine="720" w:firstLineChars="0"/>
        <w:jc w:val="left"/>
        <w:rPr>
          <w:rFonts w:hint="default"/>
          <w:sz w:val="24"/>
          <w:szCs w:val="24"/>
          <w:lang w:val="en-US"/>
        </w:rPr>
      </w:pPr>
      <w:r>
        <w:rPr>
          <w:rFonts w:hint="default"/>
          <w:sz w:val="24"/>
          <w:szCs w:val="24"/>
          <w:lang w:val="en-US"/>
        </w:rPr>
        <w:t xml:space="preserve">            box-shadow: 0 4px 15px var(--glow-color);</w:t>
      </w:r>
    </w:p>
    <w:p w14:paraId="74F9832F">
      <w:pPr>
        <w:spacing w:after="0"/>
        <w:ind w:firstLine="720" w:firstLineChars="0"/>
        <w:jc w:val="left"/>
        <w:rPr>
          <w:rFonts w:hint="default"/>
          <w:sz w:val="24"/>
          <w:szCs w:val="24"/>
          <w:lang w:val="en-US"/>
        </w:rPr>
      </w:pPr>
      <w:r>
        <w:rPr>
          <w:rFonts w:hint="default"/>
          <w:sz w:val="24"/>
          <w:szCs w:val="24"/>
          <w:lang w:val="en-US"/>
        </w:rPr>
        <w:t xml:space="preserve">            width: 100%;</w:t>
      </w:r>
    </w:p>
    <w:p w14:paraId="52B5B0CA">
      <w:pPr>
        <w:spacing w:after="0"/>
        <w:ind w:firstLine="720" w:firstLineChars="0"/>
        <w:jc w:val="left"/>
        <w:rPr>
          <w:rFonts w:hint="default"/>
          <w:sz w:val="24"/>
          <w:szCs w:val="24"/>
          <w:lang w:val="en-US"/>
        </w:rPr>
      </w:pPr>
      <w:r>
        <w:rPr>
          <w:rFonts w:hint="default"/>
          <w:sz w:val="24"/>
          <w:szCs w:val="24"/>
          <w:lang w:val="en-US"/>
        </w:rPr>
        <w:t xml:space="preserve">            max-width: 200px;</w:t>
      </w:r>
    </w:p>
    <w:p w14:paraId="55D11839">
      <w:pPr>
        <w:spacing w:after="0"/>
        <w:ind w:firstLine="720" w:firstLineChars="0"/>
        <w:jc w:val="left"/>
        <w:rPr>
          <w:rFonts w:hint="default"/>
          <w:sz w:val="24"/>
          <w:szCs w:val="24"/>
          <w:lang w:val="en-US"/>
        </w:rPr>
      </w:pPr>
      <w:r>
        <w:rPr>
          <w:rFonts w:hint="default"/>
          <w:sz w:val="24"/>
          <w:szCs w:val="24"/>
          <w:lang w:val="en-US"/>
        </w:rPr>
        <w:t xml:space="preserve">            margin: 20px auto 0;</w:t>
      </w:r>
    </w:p>
    <w:p w14:paraId="04B203C8">
      <w:pPr>
        <w:spacing w:after="0"/>
        <w:ind w:firstLine="720" w:firstLineChars="0"/>
        <w:jc w:val="left"/>
        <w:rPr>
          <w:rFonts w:hint="default"/>
          <w:sz w:val="24"/>
          <w:szCs w:val="24"/>
          <w:lang w:val="en-US"/>
        </w:rPr>
      </w:pPr>
      <w:r>
        <w:rPr>
          <w:rFonts w:hint="default"/>
          <w:sz w:val="24"/>
          <w:szCs w:val="24"/>
          <w:lang w:val="en-US"/>
        </w:rPr>
        <w:t xml:space="preserve">            display: block;</w:t>
      </w:r>
    </w:p>
    <w:p w14:paraId="392D8A06">
      <w:pPr>
        <w:spacing w:after="0"/>
        <w:ind w:firstLine="720" w:firstLineChars="0"/>
        <w:jc w:val="left"/>
        <w:rPr>
          <w:rFonts w:hint="default"/>
          <w:sz w:val="24"/>
          <w:szCs w:val="24"/>
          <w:lang w:val="en-US"/>
        </w:rPr>
      </w:pPr>
      <w:r>
        <w:rPr>
          <w:rFonts w:hint="default"/>
          <w:sz w:val="24"/>
          <w:szCs w:val="24"/>
          <w:lang w:val="en-US"/>
        </w:rPr>
        <w:t xml:space="preserve">            position: relative;</w:t>
      </w:r>
    </w:p>
    <w:p w14:paraId="424B3CF5">
      <w:pPr>
        <w:spacing w:after="0"/>
        <w:ind w:firstLine="720" w:firstLineChars="0"/>
        <w:jc w:val="left"/>
        <w:rPr>
          <w:rFonts w:hint="default"/>
          <w:sz w:val="24"/>
          <w:szCs w:val="24"/>
          <w:lang w:val="en-US"/>
        </w:rPr>
      </w:pPr>
      <w:r>
        <w:rPr>
          <w:rFonts w:hint="default"/>
          <w:sz w:val="24"/>
          <w:szCs w:val="24"/>
          <w:lang w:val="en-US"/>
        </w:rPr>
        <w:t xml:space="preserve">            overflow: hidden;</w:t>
      </w:r>
    </w:p>
    <w:p w14:paraId="67B1DF31">
      <w:pPr>
        <w:spacing w:after="0"/>
        <w:ind w:firstLine="720" w:firstLineChars="0"/>
        <w:jc w:val="left"/>
        <w:rPr>
          <w:rFonts w:hint="default"/>
          <w:sz w:val="24"/>
          <w:szCs w:val="24"/>
          <w:lang w:val="en-US"/>
        </w:rPr>
      </w:pPr>
      <w:r>
        <w:rPr>
          <w:rFonts w:hint="default"/>
          <w:sz w:val="24"/>
          <w:szCs w:val="24"/>
          <w:lang w:val="en-US"/>
        </w:rPr>
        <w:t xml:space="preserve">        }</w:t>
      </w:r>
    </w:p>
    <w:p w14:paraId="4B05DA16">
      <w:pPr>
        <w:spacing w:after="0"/>
        <w:ind w:firstLine="720" w:firstLineChars="0"/>
        <w:jc w:val="left"/>
        <w:rPr>
          <w:rFonts w:hint="default"/>
          <w:sz w:val="24"/>
          <w:szCs w:val="24"/>
          <w:lang w:val="en-US"/>
        </w:rPr>
      </w:pPr>
    </w:p>
    <w:p w14:paraId="5A101A4E">
      <w:pPr>
        <w:spacing w:after="0"/>
        <w:ind w:firstLine="720" w:firstLineChars="0"/>
        <w:jc w:val="left"/>
        <w:rPr>
          <w:rFonts w:hint="default"/>
          <w:sz w:val="24"/>
          <w:szCs w:val="24"/>
          <w:lang w:val="en-US"/>
        </w:rPr>
      </w:pPr>
      <w:r>
        <w:rPr>
          <w:rFonts w:hint="default"/>
          <w:sz w:val="24"/>
          <w:szCs w:val="24"/>
          <w:lang w:val="en-US"/>
        </w:rPr>
        <w:t xml:space="preserve">        .btn:hover,</w:t>
      </w:r>
    </w:p>
    <w:p w14:paraId="720FD2A7">
      <w:pPr>
        <w:spacing w:after="0"/>
        <w:ind w:firstLine="720" w:firstLineChars="0"/>
        <w:jc w:val="left"/>
        <w:rPr>
          <w:rFonts w:hint="default"/>
          <w:sz w:val="24"/>
          <w:szCs w:val="24"/>
          <w:lang w:val="en-US"/>
        </w:rPr>
      </w:pPr>
      <w:r>
        <w:rPr>
          <w:rFonts w:hint="default"/>
          <w:sz w:val="24"/>
          <w:szCs w:val="24"/>
          <w:lang w:val="en-US"/>
        </w:rPr>
        <w:t xml:space="preserve">        .btn:focus-visible {</w:t>
      </w:r>
    </w:p>
    <w:p w14:paraId="095C2350">
      <w:pPr>
        <w:spacing w:after="0"/>
        <w:ind w:firstLine="720" w:firstLineChars="0"/>
        <w:jc w:val="left"/>
        <w:rPr>
          <w:rFonts w:hint="default"/>
          <w:sz w:val="24"/>
          <w:szCs w:val="24"/>
          <w:lang w:val="en-US"/>
        </w:rPr>
      </w:pPr>
      <w:r>
        <w:rPr>
          <w:rFonts w:hint="default"/>
          <w:sz w:val="24"/>
          <w:szCs w:val="24"/>
          <w:lang w:val="en-US"/>
        </w:rPr>
        <w:t xml:space="preserve">            background-color: var(--primary-dark);</w:t>
      </w:r>
    </w:p>
    <w:p w14:paraId="4B2EA9CA">
      <w:pPr>
        <w:spacing w:after="0"/>
        <w:ind w:firstLine="720" w:firstLineChars="0"/>
        <w:jc w:val="left"/>
        <w:rPr>
          <w:rFonts w:hint="default"/>
          <w:sz w:val="24"/>
          <w:szCs w:val="24"/>
          <w:lang w:val="en-US"/>
        </w:rPr>
      </w:pPr>
      <w:r>
        <w:rPr>
          <w:rFonts w:hint="default"/>
          <w:sz w:val="24"/>
          <w:szCs w:val="24"/>
          <w:lang w:val="en-US"/>
        </w:rPr>
        <w:t xml:space="preserve">            transform: translateY(-2px);</w:t>
      </w:r>
    </w:p>
    <w:p w14:paraId="042CF5AA">
      <w:pPr>
        <w:spacing w:after="0"/>
        <w:ind w:firstLine="720" w:firstLineChars="0"/>
        <w:jc w:val="left"/>
        <w:rPr>
          <w:rFonts w:hint="default"/>
          <w:sz w:val="24"/>
          <w:szCs w:val="24"/>
          <w:lang w:val="en-US"/>
        </w:rPr>
      </w:pPr>
      <w:r>
        <w:rPr>
          <w:rFonts w:hint="default"/>
          <w:sz w:val="24"/>
          <w:szCs w:val="24"/>
          <w:lang w:val="en-US"/>
        </w:rPr>
        <w:t xml:space="preserve">            box-shadow: 0 6px 20px var(--glow-color),</w:t>
      </w:r>
    </w:p>
    <w:p w14:paraId="3E878535">
      <w:pPr>
        <w:spacing w:after="0"/>
        <w:ind w:firstLine="720" w:firstLineChars="0"/>
        <w:jc w:val="left"/>
        <w:rPr>
          <w:rFonts w:hint="default"/>
          <w:sz w:val="24"/>
          <w:szCs w:val="24"/>
          <w:lang w:val="en-US"/>
        </w:rPr>
      </w:pPr>
      <w:r>
        <w:rPr>
          <w:rFonts w:hint="default"/>
          <w:sz w:val="24"/>
          <w:szCs w:val="24"/>
          <w:lang w:val="en-US"/>
        </w:rPr>
        <w:t xml:space="preserve">                       0 0 0 2px var(--primary-color);</w:t>
      </w:r>
    </w:p>
    <w:p w14:paraId="2D83A1BF">
      <w:pPr>
        <w:spacing w:after="0"/>
        <w:ind w:firstLine="720" w:firstLineChars="0"/>
        <w:jc w:val="left"/>
        <w:rPr>
          <w:rFonts w:hint="default"/>
          <w:sz w:val="24"/>
          <w:szCs w:val="24"/>
          <w:lang w:val="en-US"/>
        </w:rPr>
      </w:pPr>
      <w:r>
        <w:rPr>
          <w:rFonts w:hint="default"/>
          <w:sz w:val="24"/>
          <w:szCs w:val="24"/>
          <w:lang w:val="en-US"/>
        </w:rPr>
        <w:t xml:space="preserve">        }</w:t>
      </w:r>
    </w:p>
    <w:p w14:paraId="63C72008">
      <w:pPr>
        <w:spacing w:after="0"/>
        <w:ind w:firstLine="720" w:firstLineChars="0"/>
        <w:jc w:val="left"/>
        <w:rPr>
          <w:rFonts w:hint="default"/>
          <w:sz w:val="24"/>
          <w:szCs w:val="24"/>
          <w:lang w:val="en-US"/>
        </w:rPr>
      </w:pPr>
    </w:p>
    <w:p w14:paraId="429F9750">
      <w:pPr>
        <w:spacing w:after="0"/>
        <w:ind w:firstLine="720" w:firstLineChars="0"/>
        <w:jc w:val="left"/>
        <w:rPr>
          <w:rFonts w:hint="default"/>
          <w:sz w:val="24"/>
          <w:szCs w:val="24"/>
          <w:lang w:val="en-US"/>
        </w:rPr>
      </w:pPr>
      <w:r>
        <w:rPr>
          <w:rFonts w:hint="default"/>
          <w:sz w:val="24"/>
          <w:szCs w:val="24"/>
          <w:lang w:val="en-US"/>
        </w:rPr>
        <w:t xml:space="preserve">        .btn:focus-visible {</w:t>
      </w:r>
    </w:p>
    <w:p w14:paraId="77468824">
      <w:pPr>
        <w:spacing w:after="0"/>
        <w:ind w:firstLine="720" w:firstLineChars="0"/>
        <w:jc w:val="left"/>
        <w:rPr>
          <w:rFonts w:hint="default"/>
          <w:sz w:val="24"/>
          <w:szCs w:val="24"/>
          <w:lang w:val="en-US"/>
        </w:rPr>
      </w:pPr>
      <w:r>
        <w:rPr>
          <w:rFonts w:hint="default"/>
          <w:sz w:val="24"/>
          <w:szCs w:val="24"/>
          <w:lang w:val="en-US"/>
        </w:rPr>
        <w:t xml:space="preserve">            outline: none;</w:t>
      </w:r>
    </w:p>
    <w:p w14:paraId="0C4CA3A7">
      <w:pPr>
        <w:spacing w:after="0"/>
        <w:ind w:firstLine="720" w:firstLineChars="0"/>
        <w:jc w:val="left"/>
        <w:rPr>
          <w:rFonts w:hint="default"/>
          <w:sz w:val="24"/>
          <w:szCs w:val="24"/>
          <w:lang w:val="en-US"/>
        </w:rPr>
      </w:pPr>
      <w:r>
        <w:rPr>
          <w:rFonts w:hint="default"/>
          <w:sz w:val="24"/>
          <w:szCs w:val="24"/>
          <w:lang w:val="en-US"/>
        </w:rPr>
        <w:t xml:space="preserve">            box-shadow: 0 0 0 3px white,</w:t>
      </w:r>
    </w:p>
    <w:p w14:paraId="1F0B1C4A">
      <w:pPr>
        <w:spacing w:after="0"/>
        <w:ind w:firstLine="720" w:firstLineChars="0"/>
        <w:jc w:val="left"/>
        <w:rPr>
          <w:rFonts w:hint="default"/>
          <w:sz w:val="24"/>
          <w:szCs w:val="24"/>
          <w:lang w:val="en-US"/>
        </w:rPr>
      </w:pPr>
      <w:r>
        <w:rPr>
          <w:rFonts w:hint="default"/>
          <w:sz w:val="24"/>
          <w:szCs w:val="24"/>
          <w:lang w:val="en-US"/>
        </w:rPr>
        <w:t xml:space="preserve">                       0 0 0 6px var(--primary-color);</w:t>
      </w:r>
    </w:p>
    <w:p w14:paraId="572296F4">
      <w:pPr>
        <w:spacing w:after="0"/>
        <w:ind w:firstLine="720" w:firstLineChars="0"/>
        <w:jc w:val="left"/>
        <w:rPr>
          <w:rFonts w:hint="default"/>
          <w:sz w:val="24"/>
          <w:szCs w:val="24"/>
          <w:lang w:val="en-US"/>
        </w:rPr>
      </w:pPr>
      <w:r>
        <w:rPr>
          <w:rFonts w:hint="default"/>
          <w:sz w:val="24"/>
          <w:szCs w:val="24"/>
          <w:lang w:val="en-US"/>
        </w:rPr>
        <w:t xml:space="preserve">        }</w:t>
      </w:r>
    </w:p>
    <w:p w14:paraId="23AC622A">
      <w:pPr>
        <w:spacing w:after="0"/>
        <w:ind w:firstLine="720" w:firstLineChars="0"/>
        <w:jc w:val="left"/>
        <w:rPr>
          <w:rFonts w:hint="default"/>
          <w:sz w:val="24"/>
          <w:szCs w:val="24"/>
          <w:lang w:val="en-US"/>
        </w:rPr>
      </w:pPr>
    </w:p>
    <w:p w14:paraId="5D297041">
      <w:pPr>
        <w:spacing w:after="0"/>
        <w:ind w:firstLine="720" w:firstLineChars="0"/>
        <w:jc w:val="left"/>
        <w:rPr>
          <w:rFonts w:hint="default"/>
          <w:sz w:val="24"/>
          <w:szCs w:val="24"/>
          <w:lang w:val="en-US"/>
        </w:rPr>
      </w:pPr>
      <w:r>
        <w:rPr>
          <w:rFonts w:hint="default"/>
          <w:sz w:val="24"/>
          <w:szCs w:val="24"/>
          <w:lang w:val="en-US"/>
        </w:rPr>
        <w:t xml:space="preserve">        .btn::after {</w:t>
      </w:r>
    </w:p>
    <w:p w14:paraId="3DB5CDE2">
      <w:pPr>
        <w:spacing w:after="0"/>
        <w:ind w:firstLine="720" w:firstLineChars="0"/>
        <w:jc w:val="left"/>
        <w:rPr>
          <w:rFonts w:hint="default"/>
          <w:sz w:val="24"/>
          <w:szCs w:val="24"/>
          <w:lang w:val="en-US"/>
        </w:rPr>
      </w:pPr>
      <w:r>
        <w:rPr>
          <w:rFonts w:hint="default"/>
          <w:sz w:val="24"/>
          <w:szCs w:val="24"/>
          <w:lang w:val="en-US"/>
        </w:rPr>
        <w:t xml:space="preserve">            content: '';</w:t>
      </w:r>
    </w:p>
    <w:p w14:paraId="747F54E1">
      <w:pPr>
        <w:spacing w:after="0"/>
        <w:ind w:firstLine="720" w:firstLineChars="0"/>
        <w:jc w:val="left"/>
        <w:rPr>
          <w:rFonts w:hint="default"/>
          <w:sz w:val="24"/>
          <w:szCs w:val="24"/>
          <w:lang w:val="en-US"/>
        </w:rPr>
      </w:pPr>
      <w:r>
        <w:rPr>
          <w:rFonts w:hint="default"/>
          <w:sz w:val="24"/>
          <w:szCs w:val="24"/>
          <w:lang w:val="en-US"/>
        </w:rPr>
        <w:t xml:space="preserve">            position: absolute;</w:t>
      </w:r>
    </w:p>
    <w:p w14:paraId="2FBD892C">
      <w:pPr>
        <w:spacing w:after="0"/>
        <w:ind w:firstLine="720" w:firstLineChars="0"/>
        <w:jc w:val="left"/>
        <w:rPr>
          <w:rFonts w:hint="default"/>
          <w:sz w:val="24"/>
          <w:szCs w:val="24"/>
          <w:lang w:val="en-US"/>
        </w:rPr>
      </w:pPr>
      <w:r>
        <w:rPr>
          <w:rFonts w:hint="default"/>
          <w:sz w:val="24"/>
          <w:szCs w:val="24"/>
          <w:lang w:val="en-US"/>
        </w:rPr>
        <w:t xml:space="preserve">            top: -50%;</w:t>
      </w:r>
    </w:p>
    <w:p w14:paraId="58FCB13C">
      <w:pPr>
        <w:spacing w:after="0"/>
        <w:ind w:firstLine="720" w:firstLineChars="0"/>
        <w:jc w:val="left"/>
        <w:rPr>
          <w:rFonts w:hint="default"/>
          <w:sz w:val="24"/>
          <w:szCs w:val="24"/>
          <w:lang w:val="en-US"/>
        </w:rPr>
      </w:pPr>
      <w:r>
        <w:rPr>
          <w:rFonts w:hint="default"/>
          <w:sz w:val="24"/>
          <w:szCs w:val="24"/>
          <w:lang w:val="en-US"/>
        </w:rPr>
        <w:t xml:space="preserve">            left: -50%;</w:t>
      </w:r>
    </w:p>
    <w:p w14:paraId="75857040">
      <w:pPr>
        <w:spacing w:after="0"/>
        <w:ind w:firstLine="720" w:firstLineChars="0"/>
        <w:jc w:val="left"/>
        <w:rPr>
          <w:rFonts w:hint="default"/>
          <w:sz w:val="24"/>
          <w:szCs w:val="24"/>
          <w:lang w:val="en-US"/>
        </w:rPr>
      </w:pPr>
      <w:r>
        <w:rPr>
          <w:rFonts w:hint="default"/>
          <w:sz w:val="24"/>
          <w:szCs w:val="24"/>
          <w:lang w:val="en-US"/>
        </w:rPr>
        <w:t xml:space="preserve">            width: 200%;</w:t>
      </w:r>
    </w:p>
    <w:p w14:paraId="6044192B">
      <w:pPr>
        <w:spacing w:after="0"/>
        <w:ind w:firstLine="720" w:firstLineChars="0"/>
        <w:jc w:val="left"/>
        <w:rPr>
          <w:rFonts w:hint="default"/>
          <w:sz w:val="24"/>
          <w:szCs w:val="24"/>
          <w:lang w:val="en-US"/>
        </w:rPr>
      </w:pPr>
      <w:r>
        <w:rPr>
          <w:rFonts w:hint="default"/>
          <w:sz w:val="24"/>
          <w:szCs w:val="24"/>
          <w:lang w:val="en-US"/>
        </w:rPr>
        <w:t xml:space="preserve">            height: 200%;</w:t>
      </w:r>
    </w:p>
    <w:p w14:paraId="56EC32C8">
      <w:pPr>
        <w:spacing w:after="0"/>
        <w:ind w:firstLine="720" w:firstLineChars="0"/>
        <w:jc w:val="left"/>
        <w:rPr>
          <w:rFonts w:hint="default"/>
          <w:sz w:val="24"/>
          <w:szCs w:val="24"/>
          <w:lang w:val="en-US"/>
        </w:rPr>
      </w:pPr>
      <w:r>
        <w:rPr>
          <w:rFonts w:hint="default"/>
          <w:sz w:val="24"/>
          <w:szCs w:val="24"/>
          <w:lang w:val="en-US"/>
        </w:rPr>
        <w:t xml:space="preserve">            background: linear-gradient(</w:t>
      </w:r>
    </w:p>
    <w:p w14:paraId="710CF5EB">
      <w:pPr>
        <w:spacing w:after="0"/>
        <w:ind w:firstLine="720" w:firstLineChars="0"/>
        <w:jc w:val="left"/>
        <w:rPr>
          <w:rFonts w:hint="default"/>
          <w:sz w:val="24"/>
          <w:szCs w:val="24"/>
          <w:lang w:val="en-US"/>
        </w:rPr>
      </w:pPr>
      <w:r>
        <w:rPr>
          <w:rFonts w:hint="default"/>
          <w:sz w:val="24"/>
          <w:szCs w:val="24"/>
          <w:lang w:val="en-US"/>
        </w:rPr>
        <w:t xml:space="preserve">                45deg,</w:t>
      </w:r>
    </w:p>
    <w:p w14:paraId="4E64DC79">
      <w:pPr>
        <w:spacing w:after="0"/>
        <w:ind w:firstLine="720" w:firstLineChars="0"/>
        <w:jc w:val="left"/>
        <w:rPr>
          <w:rFonts w:hint="default"/>
          <w:sz w:val="24"/>
          <w:szCs w:val="24"/>
          <w:lang w:val="en-US"/>
        </w:rPr>
      </w:pPr>
      <w:r>
        <w:rPr>
          <w:rFonts w:hint="default"/>
          <w:sz w:val="24"/>
          <w:szCs w:val="24"/>
          <w:lang w:val="en-US"/>
        </w:rPr>
        <w:t xml:space="preserve">                transparent,</w:t>
      </w:r>
    </w:p>
    <w:p w14:paraId="7FA6B771">
      <w:pPr>
        <w:spacing w:after="0"/>
        <w:ind w:firstLine="720" w:firstLineChars="0"/>
        <w:jc w:val="left"/>
        <w:rPr>
          <w:rFonts w:hint="default"/>
          <w:sz w:val="24"/>
          <w:szCs w:val="24"/>
          <w:lang w:val="en-US"/>
        </w:rPr>
      </w:pPr>
      <w:r>
        <w:rPr>
          <w:rFonts w:hint="default"/>
          <w:sz w:val="24"/>
          <w:szCs w:val="24"/>
          <w:lang w:val="en-US"/>
        </w:rPr>
        <w:t xml:space="preserve">                rgba(255, 255, 255, 0.2),</w:t>
      </w:r>
    </w:p>
    <w:p w14:paraId="5273C0C6">
      <w:pPr>
        <w:spacing w:after="0"/>
        <w:ind w:firstLine="720" w:firstLineChars="0"/>
        <w:jc w:val="left"/>
        <w:rPr>
          <w:rFonts w:hint="default"/>
          <w:sz w:val="24"/>
          <w:szCs w:val="24"/>
          <w:lang w:val="en-US"/>
        </w:rPr>
      </w:pPr>
      <w:r>
        <w:rPr>
          <w:rFonts w:hint="default"/>
          <w:sz w:val="24"/>
          <w:szCs w:val="24"/>
          <w:lang w:val="en-US"/>
        </w:rPr>
        <w:t xml:space="preserve">                transparent</w:t>
      </w:r>
    </w:p>
    <w:p w14:paraId="16B43502">
      <w:pPr>
        <w:spacing w:after="0"/>
        <w:ind w:firstLine="720" w:firstLineChars="0"/>
        <w:jc w:val="left"/>
        <w:rPr>
          <w:rFonts w:hint="default"/>
          <w:sz w:val="24"/>
          <w:szCs w:val="24"/>
          <w:lang w:val="en-US"/>
        </w:rPr>
      </w:pPr>
      <w:r>
        <w:rPr>
          <w:rFonts w:hint="default"/>
          <w:sz w:val="24"/>
          <w:szCs w:val="24"/>
          <w:lang w:val="en-US"/>
        </w:rPr>
        <w:t xml:space="preserve">            );</w:t>
      </w:r>
    </w:p>
    <w:p w14:paraId="6ACCB3AD">
      <w:pPr>
        <w:spacing w:after="0"/>
        <w:ind w:firstLine="720" w:firstLineChars="0"/>
        <w:jc w:val="left"/>
        <w:rPr>
          <w:rFonts w:hint="default"/>
          <w:sz w:val="24"/>
          <w:szCs w:val="24"/>
          <w:lang w:val="en-US"/>
        </w:rPr>
      </w:pPr>
      <w:r>
        <w:rPr>
          <w:rFonts w:hint="default"/>
          <w:sz w:val="24"/>
          <w:szCs w:val="24"/>
          <w:lang w:val="en-US"/>
        </w:rPr>
        <w:t xml:space="preserve">            transform: rotate(45deg);</w:t>
      </w:r>
    </w:p>
    <w:p w14:paraId="7341BEB2">
      <w:pPr>
        <w:spacing w:after="0"/>
        <w:ind w:firstLine="720" w:firstLineChars="0"/>
        <w:jc w:val="left"/>
        <w:rPr>
          <w:rFonts w:hint="default"/>
          <w:sz w:val="24"/>
          <w:szCs w:val="24"/>
          <w:lang w:val="en-US"/>
        </w:rPr>
      </w:pPr>
      <w:r>
        <w:rPr>
          <w:rFonts w:hint="default"/>
          <w:sz w:val="24"/>
          <w:szCs w:val="24"/>
          <w:lang w:val="en-US"/>
        </w:rPr>
        <w:t xml:space="preserve">            transition: 0.5s var(--animation-timing);</w:t>
      </w:r>
    </w:p>
    <w:p w14:paraId="6A439C54">
      <w:pPr>
        <w:spacing w:after="0"/>
        <w:ind w:firstLine="720" w:firstLineChars="0"/>
        <w:jc w:val="left"/>
        <w:rPr>
          <w:rFonts w:hint="default"/>
          <w:sz w:val="24"/>
          <w:szCs w:val="24"/>
          <w:lang w:val="en-US"/>
        </w:rPr>
      </w:pPr>
      <w:r>
        <w:rPr>
          <w:rFonts w:hint="default"/>
          <w:sz w:val="24"/>
          <w:szCs w:val="24"/>
          <w:lang w:val="en-US"/>
        </w:rPr>
        <w:t xml:space="preserve">            opacity: 0;</w:t>
      </w:r>
    </w:p>
    <w:p w14:paraId="1FA8CC0F">
      <w:pPr>
        <w:spacing w:after="0"/>
        <w:ind w:firstLine="720" w:firstLineChars="0"/>
        <w:jc w:val="left"/>
        <w:rPr>
          <w:rFonts w:hint="default"/>
          <w:sz w:val="24"/>
          <w:szCs w:val="24"/>
          <w:lang w:val="en-US"/>
        </w:rPr>
      </w:pPr>
      <w:r>
        <w:rPr>
          <w:rFonts w:hint="default"/>
          <w:sz w:val="24"/>
          <w:szCs w:val="24"/>
          <w:lang w:val="en-US"/>
        </w:rPr>
        <w:t xml:space="preserve">        }</w:t>
      </w:r>
    </w:p>
    <w:p w14:paraId="036A1212">
      <w:pPr>
        <w:spacing w:after="0"/>
        <w:ind w:firstLine="720" w:firstLineChars="0"/>
        <w:jc w:val="left"/>
        <w:rPr>
          <w:rFonts w:hint="default"/>
          <w:sz w:val="24"/>
          <w:szCs w:val="24"/>
          <w:lang w:val="en-US"/>
        </w:rPr>
      </w:pPr>
    </w:p>
    <w:p w14:paraId="34C0BED3">
      <w:pPr>
        <w:spacing w:after="0"/>
        <w:ind w:firstLine="720" w:firstLineChars="0"/>
        <w:jc w:val="left"/>
        <w:rPr>
          <w:rFonts w:hint="default"/>
          <w:sz w:val="24"/>
          <w:szCs w:val="24"/>
          <w:lang w:val="en-US"/>
        </w:rPr>
      </w:pPr>
      <w:r>
        <w:rPr>
          <w:rFonts w:hint="default"/>
          <w:sz w:val="24"/>
          <w:szCs w:val="24"/>
          <w:lang w:val="en-US"/>
        </w:rPr>
        <w:t xml:space="preserve">        .btn:hover::after {</w:t>
      </w:r>
    </w:p>
    <w:p w14:paraId="22C3D7D7">
      <w:pPr>
        <w:spacing w:after="0"/>
        <w:ind w:firstLine="720" w:firstLineChars="0"/>
        <w:jc w:val="left"/>
        <w:rPr>
          <w:rFonts w:hint="default"/>
          <w:sz w:val="24"/>
          <w:szCs w:val="24"/>
          <w:lang w:val="en-US"/>
        </w:rPr>
      </w:pPr>
      <w:r>
        <w:rPr>
          <w:rFonts w:hint="default"/>
          <w:sz w:val="24"/>
          <w:szCs w:val="24"/>
          <w:lang w:val="en-US"/>
        </w:rPr>
        <w:t xml:space="preserve">            opacity: 1;</w:t>
      </w:r>
    </w:p>
    <w:p w14:paraId="691F0B71">
      <w:pPr>
        <w:spacing w:after="0"/>
        <w:ind w:firstLine="720" w:firstLineChars="0"/>
        <w:jc w:val="left"/>
        <w:rPr>
          <w:rFonts w:hint="default"/>
          <w:sz w:val="24"/>
          <w:szCs w:val="24"/>
          <w:lang w:val="en-US"/>
        </w:rPr>
      </w:pPr>
      <w:r>
        <w:rPr>
          <w:rFonts w:hint="default"/>
          <w:sz w:val="24"/>
          <w:szCs w:val="24"/>
          <w:lang w:val="en-US"/>
        </w:rPr>
        <w:t xml:space="preserve">            transform: rotate(45deg) translate(50%, 50%);</w:t>
      </w:r>
    </w:p>
    <w:p w14:paraId="0AAF2ADB">
      <w:pPr>
        <w:spacing w:after="0"/>
        <w:ind w:firstLine="720" w:firstLineChars="0"/>
        <w:jc w:val="left"/>
        <w:rPr>
          <w:rFonts w:hint="default"/>
          <w:sz w:val="24"/>
          <w:szCs w:val="24"/>
          <w:lang w:val="en-US"/>
        </w:rPr>
      </w:pPr>
      <w:r>
        <w:rPr>
          <w:rFonts w:hint="default"/>
          <w:sz w:val="24"/>
          <w:szCs w:val="24"/>
          <w:lang w:val="en-US"/>
        </w:rPr>
        <w:t xml:space="preserve">        }</w:t>
      </w:r>
    </w:p>
    <w:p w14:paraId="4EFDECB2">
      <w:pPr>
        <w:spacing w:after="0"/>
        <w:ind w:firstLine="720" w:firstLineChars="0"/>
        <w:jc w:val="left"/>
        <w:rPr>
          <w:rFonts w:hint="default"/>
          <w:sz w:val="24"/>
          <w:szCs w:val="24"/>
          <w:lang w:val="en-US"/>
        </w:rPr>
      </w:pPr>
    </w:p>
    <w:p w14:paraId="2E4C93CD">
      <w:pPr>
        <w:spacing w:after="0"/>
        <w:ind w:firstLine="720" w:firstLineChars="0"/>
        <w:jc w:val="left"/>
        <w:rPr>
          <w:rFonts w:hint="default"/>
          <w:sz w:val="24"/>
          <w:szCs w:val="24"/>
          <w:lang w:val="en-US"/>
        </w:rPr>
      </w:pPr>
      <w:r>
        <w:rPr>
          <w:rFonts w:hint="default"/>
          <w:sz w:val="24"/>
          <w:szCs w:val="24"/>
          <w:lang w:val="en-US"/>
        </w:rPr>
        <w:t xml:space="preserve">        .error {</w:t>
      </w:r>
    </w:p>
    <w:p w14:paraId="6B91881F">
      <w:pPr>
        <w:spacing w:after="0"/>
        <w:ind w:firstLine="720" w:firstLineChars="0"/>
        <w:jc w:val="left"/>
        <w:rPr>
          <w:rFonts w:hint="default"/>
          <w:sz w:val="24"/>
          <w:szCs w:val="24"/>
          <w:lang w:val="en-US"/>
        </w:rPr>
      </w:pPr>
      <w:r>
        <w:rPr>
          <w:rFonts w:hint="default"/>
          <w:sz w:val="24"/>
          <w:szCs w:val="24"/>
          <w:lang w:val="en-US"/>
        </w:rPr>
        <w:t xml:space="preserve">            color: var(--error-color);</w:t>
      </w:r>
    </w:p>
    <w:p w14:paraId="65CDAA16">
      <w:pPr>
        <w:spacing w:after="0"/>
        <w:ind w:firstLine="720" w:firstLineChars="0"/>
        <w:jc w:val="left"/>
        <w:rPr>
          <w:rFonts w:hint="default"/>
          <w:sz w:val="24"/>
          <w:szCs w:val="24"/>
          <w:lang w:val="en-US"/>
        </w:rPr>
      </w:pPr>
      <w:r>
        <w:rPr>
          <w:rFonts w:hint="default"/>
          <w:sz w:val="24"/>
          <w:szCs w:val="24"/>
          <w:lang w:val="en-US"/>
        </w:rPr>
        <w:t xml:space="preserve">            margin: 20px 0;</w:t>
      </w:r>
    </w:p>
    <w:p w14:paraId="33C202AE">
      <w:pPr>
        <w:spacing w:after="0"/>
        <w:ind w:firstLine="720" w:firstLineChars="0"/>
        <w:jc w:val="left"/>
        <w:rPr>
          <w:rFonts w:hint="default"/>
          <w:sz w:val="24"/>
          <w:szCs w:val="24"/>
          <w:lang w:val="en-US"/>
        </w:rPr>
      </w:pPr>
      <w:r>
        <w:rPr>
          <w:rFonts w:hint="default"/>
          <w:sz w:val="24"/>
          <w:szCs w:val="24"/>
          <w:lang w:val="en-US"/>
        </w:rPr>
        <w:t xml:space="preserve">            padding: 10px;</w:t>
      </w:r>
    </w:p>
    <w:p w14:paraId="3659E750">
      <w:pPr>
        <w:spacing w:after="0"/>
        <w:ind w:firstLine="720" w:firstLineChars="0"/>
        <w:jc w:val="left"/>
        <w:rPr>
          <w:rFonts w:hint="default"/>
          <w:sz w:val="24"/>
          <w:szCs w:val="24"/>
          <w:lang w:val="en-US"/>
        </w:rPr>
      </w:pPr>
      <w:r>
        <w:rPr>
          <w:rFonts w:hint="default"/>
          <w:sz w:val="24"/>
          <w:szCs w:val="24"/>
          <w:lang w:val="en-US"/>
        </w:rPr>
        <w:t xml:space="preserve">            border-radius: 8px;</w:t>
      </w:r>
    </w:p>
    <w:p w14:paraId="1A9ED63D">
      <w:pPr>
        <w:spacing w:after="0"/>
        <w:ind w:firstLine="720" w:firstLineChars="0"/>
        <w:jc w:val="left"/>
        <w:rPr>
          <w:rFonts w:hint="default"/>
          <w:sz w:val="24"/>
          <w:szCs w:val="24"/>
          <w:lang w:val="en-US"/>
        </w:rPr>
      </w:pPr>
      <w:r>
        <w:rPr>
          <w:rFonts w:hint="default"/>
          <w:sz w:val="24"/>
          <w:szCs w:val="24"/>
          <w:lang w:val="en-US"/>
        </w:rPr>
        <w:t xml:space="preserve">            background-color: var(--error-bg);</w:t>
      </w:r>
    </w:p>
    <w:p w14:paraId="41255850">
      <w:pPr>
        <w:spacing w:after="0"/>
        <w:ind w:firstLine="720" w:firstLineChars="0"/>
        <w:jc w:val="left"/>
        <w:rPr>
          <w:rFonts w:hint="default"/>
          <w:sz w:val="24"/>
          <w:szCs w:val="24"/>
          <w:lang w:val="en-US"/>
        </w:rPr>
      </w:pPr>
      <w:r>
        <w:rPr>
          <w:rFonts w:hint="default"/>
          <w:sz w:val="24"/>
          <w:szCs w:val="24"/>
          <w:lang w:val="en-US"/>
        </w:rPr>
        <w:t xml:space="preserve">            animation: fadeIn 0.5s var(--animation-timing);</w:t>
      </w:r>
    </w:p>
    <w:p w14:paraId="4B32FBC9">
      <w:pPr>
        <w:spacing w:after="0"/>
        <w:ind w:firstLine="720" w:firstLineChars="0"/>
        <w:jc w:val="left"/>
        <w:rPr>
          <w:rFonts w:hint="default"/>
          <w:sz w:val="24"/>
          <w:szCs w:val="24"/>
          <w:lang w:val="en-US"/>
        </w:rPr>
      </w:pPr>
      <w:r>
        <w:rPr>
          <w:rFonts w:hint="default"/>
          <w:sz w:val="24"/>
          <w:szCs w:val="24"/>
          <w:lang w:val="en-US"/>
        </w:rPr>
        <w:t xml:space="preserve">            font-weight: 500;</w:t>
      </w:r>
    </w:p>
    <w:p w14:paraId="08B2221A">
      <w:pPr>
        <w:spacing w:after="0"/>
        <w:ind w:firstLine="720" w:firstLineChars="0"/>
        <w:jc w:val="left"/>
        <w:rPr>
          <w:rFonts w:hint="default"/>
          <w:sz w:val="24"/>
          <w:szCs w:val="24"/>
          <w:lang w:val="en-US"/>
        </w:rPr>
      </w:pPr>
      <w:r>
        <w:rPr>
          <w:rFonts w:hint="default"/>
          <w:sz w:val="24"/>
          <w:szCs w:val="24"/>
          <w:lang w:val="en-US"/>
        </w:rPr>
        <w:t xml:space="preserve">            text-align: center;</w:t>
      </w:r>
    </w:p>
    <w:p w14:paraId="4E620ABB">
      <w:pPr>
        <w:spacing w:after="0"/>
        <w:ind w:firstLine="720" w:firstLineChars="0"/>
        <w:jc w:val="left"/>
        <w:rPr>
          <w:rFonts w:hint="default"/>
          <w:sz w:val="24"/>
          <w:szCs w:val="24"/>
          <w:lang w:val="en-US"/>
        </w:rPr>
      </w:pPr>
      <w:r>
        <w:rPr>
          <w:rFonts w:hint="default"/>
          <w:sz w:val="24"/>
          <w:szCs w:val="24"/>
          <w:lang w:val="en-US"/>
        </w:rPr>
        <w:t xml:space="preserve">        }</w:t>
      </w:r>
    </w:p>
    <w:p w14:paraId="35775B88">
      <w:pPr>
        <w:spacing w:after="0"/>
        <w:ind w:firstLine="720" w:firstLineChars="0"/>
        <w:jc w:val="left"/>
        <w:rPr>
          <w:rFonts w:hint="default"/>
          <w:sz w:val="24"/>
          <w:szCs w:val="24"/>
          <w:lang w:val="en-US"/>
        </w:rPr>
      </w:pPr>
    </w:p>
    <w:p w14:paraId="1A276CCA">
      <w:pPr>
        <w:spacing w:after="0"/>
        <w:ind w:firstLine="720" w:firstLineChars="0"/>
        <w:jc w:val="left"/>
        <w:rPr>
          <w:rFonts w:hint="default"/>
          <w:sz w:val="24"/>
          <w:szCs w:val="24"/>
          <w:lang w:val="en-US"/>
        </w:rPr>
      </w:pPr>
      <w:r>
        <w:rPr>
          <w:rFonts w:hint="default"/>
          <w:sz w:val="24"/>
          <w:szCs w:val="24"/>
          <w:lang w:val="en-US"/>
        </w:rPr>
        <w:t xml:space="preserve">        @media (max-width: 480px) {</w:t>
      </w:r>
    </w:p>
    <w:p w14:paraId="60D449D7">
      <w:pPr>
        <w:spacing w:after="0"/>
        <w:ind w:firstLine="720" w:firstLineChars="0"/>
        <w:jc w:val="left"/>
        <w:rPr>
          <w:rFonts w:hint="default"/>
          <w:sz w:val="24"/>
          <w:szCs w:val="24"/>
          <w:lang w:val="en-US"/>
        </w:rPr>
      </w:pPr>
      <w:r>
        <w:rPr>
          <w:rFonts w:hint="default"/>
          <w:sz w:val="24"/>
          <w:szCs w:val="24"/>
          <w:lang w:val="en-US"/>
        </w:rPr>
        <w:t xml:space="preserve">            .container {</w:t>
      </w:r>
    </w:p>
    <w:p w14:paraId="3919E3EF">
      <w:pPr>
        <w:spacing w:after="0"/>
        <w:ind w:firstLine="720" w:firstLineChars="0"/>
        <w:jc w:val="left"/>
        <w:rPr>
          <w:rFonts w:hint="default"/>
          <w:sz w:val="24"/>
          <w:szCs w:val="24"/>
          <w:lang w:val="en-US"/>
        </w:rPr>
      </w:pPr>
      <w:r>
        <w:rPr>
          <w:rFonts w:hint="default"/>
          <w:sz w:val="24"/>
          <w:szCs w:val="24"/>
          <w:lang w:val="en-US"/>
        </w:rPr>
        <w:t xml:space="preserve">                padding: 20px;</w:t>
      </w:r>
    </w:p>
    <w:p w14:paraId="318C6487">
      <w:pPr>
        <w:spacing w:after="0"/>
        <w:ind w:firstLine="720" w:firstLineChars="0"/>
        <w:jc w:val="left"/>
        <w:rPr>
          <w:rFonts w:hint="default"/>
          <w:sz w:val="24"/>
          <w:szCs w:val="24"/>
          <w:lang w:val="en-US"/>
        </w:rPr>
      </w:pPr>
      <w:r>
        <w:rPr>
          <w:rFonts w:hint="default"/>
          <w:sz w:val="24"/>
          <w:szCs w:val="24"/>
          <w:lang w:val="en-US"/>
        </w:rPr>
        <w:t xml:space="preserve">            }</w:t>
      </w:r>
    </w:p>
    <w:p w14:paraId="2046593A">
      <w:pPr>
        <w:spacing w:after="0"/>
        <w:ind w:firstLine="720" w:firstLineChars="0"/>
        <w:jc w:val="left"/>
        <w:rPr>
          <w:rFonts w:hint="default"/>
          <w:sz w:val="24"/>
          <w:szCs w:val="24"/>
          <w:lang w:val="en-US"/>
        </w:rPr>
      </w:pPr>
      <w:r>
        <w:rPr>
          <w:rFonts w:hint="default"/>
          <w:sz w:val="24"/>
          <w:szCs w:val="24"/>
          <w:lang w:val="en-US"/>
        </w:rPr>
        <w:t xml:space="preserve">            </w:t>
      </w:r>
    </w:p>
    <w:p w14:paraId="1C9BB8EC">
      <w:pPr>
        <w:spacing w:after="0"/>
        <w:ind w:firstLine="720" w:firstLineChars="0"/>
        <w:jc w:val="left"/>
        <w:rPr>
          <w:rFonts w:hint="default"/>
          <w:sz w:val="24"/>
          <w:szCs w:val="24"/>
          <w:lang w:val="en-US"/>
        </w:rPr>
      </w:pPr>
      <w:r>
        <w:rPr>
          <w:rFonts w:hint="default"/>
          <w:sz w:val="24"/>
          <w:szCs w:val="24"/>
          <w:lang w:val="en-US"/>
        </w:rPr>
        <w:t xml:space="preserve">            input, select {</w:t>
      </w:r>
    </w:p>
    <w:p w14:paraId="2CB9483F">
      <w:pPr>
        <w:spacing w:after="0"/>
        <w:ind w:firstLine="720" w:firstLineChars="0"/>
        <w:jc w:val="left"/>
        <w:rPr>
          <w:rFonts w:hint="default"/>
          <w:sz w:val="24"/>
          <w:szCs w:val="24"/>
          <w:lang w:val="en-US"/>
        </w:rPr>
      </w:pPr>
      <w:r>
        <w:rPr>
          <w:rFonts w:hint="default"/>
          <w:sz w:val="24"/>
          <w:szCs w:val="24"/>
          <w:lang w:val="en-US"/>
        </w:rPr>
        <w:t xml:space="preserve">                font-size: 16px; /* Prevents zoom on mobile */</w:t>
      </w:r>
    </w:p>
    <w:p w14:paraId="348AC01C">
      <w:pPr>
        <w:spacing w:after="0"/>
        <w:ind w:firstLine="720" w:firstLineChars="0"/>
        <w:jc w:val="left"/>
        <w:rPr>
          <w:rFonts w:hint="default"/>
          <w:sz w:val="24"/>
          <w:szCs w:val="24"/>
          <w:lang w:val="en-US"/>
        </w:rPr>
      </w:pPr>
      <w:r>
        <w:rPr>
          <w:rFonts w:hint="default"/>
          <w:sz w:val="24"/>
          <w:szCs w:val="24"/>
          <w:lang w:val="en-US"/>
        </w:rPr>
        <w:t xml:space="preserve">            }</w:t>
      </w:r>
    </w:p>
    <w:p w14:paraId="341484E7">
      <w:pPr>
        <w:spacing w:after="0"/>
        <w:ind w:firstLine="720" w:firstLineChars="0"/>
        <w:jc w:val="left"/>
        <w:rPr>
          <w:rFonts w:hint="default"/>
          <w:sz w:val="24"/>
          <w:szCs w:val="24"/>
          <w:lang w:val="en-US"/>
        </w:rPr>
      </w:pPr>
      <w:r>
        <w:rPr>
          <w:rFonts w:hint="default"/>
          <w:sz w:val="24"/>
          <w:szCs w:val="24"/>
          <w:lang w:val="en-US"/>
        </w:rPr>
        <w:t xml:space="preserve">        }</w:t>
      </w:r>
    </w:p>
    <w:p w14:paraId="634116F4">
      <w:pPr>
        <w:spacing w:after="0"/>
        <w:ind w:firstLine="720" w:firstLineChars="0"/>
        <w:jc w:val="left"/>
        <w:rPr>
          <w:rFonts w:hint="default"/>
          <w:sz w:val="24"/>
          <w:szCs w:val="24"/>
          <w:lang w:val="en-US"/>
        </w:rPr>
      </w:pPr>
    </w:p>
    <w:p w14:paraId="64E6DEC7">
      <w:pPr>
        <w:spacing w:after="0"/>
        <w:ind w:firstLine="720" w:firstLineChars="0"/>
        <w:jc w:val="left"/>
        <w:rPr>
          <w:rFonts w:hint="default"/>
          <w:sz w:val="24"/>
          <w:szCs w:val="24"/>
          <w:lang w:val="en-US"/>
        </w:rPr>
      </w:pPr>
      <w:r>
        <w:rPr>
          <w:rFonts w:hint="default"/>
          <w:sz w:val="24"/>
          <w:szCs w:val="24"/>
          <w:lang w:val="en-US"/>
        </w:rPr>
        <w:t xml:space="preserve">        @media (forced-colors: active) {</w:t>
      </w:r>
    </w:p>
    <w:p w14:paraId="58E1CA8B">
      <w:pPr>
        <w:spacing w:after="0"/>
        <w:ind w:firstLine="720" w:firstLineChars="0"/>
        <w:jc w:val="left"/>
        <w:rPr>
          <w:rFonts w:hint="default"/>
          <w:sz w:val="24"/>
          <w:szCs w:val="24"/>
          <w:lang w:val="en-US"/>
        </w:rPr>
      </w:pPr>
      <w:r>
        <w:rPr>
          <w:rFonts w:hint="default"/>
          <w:sz w:val="24"/>
          <w:szCs w:val="24"/>
          <w:lang w:val="en-US"/>
        </w:rPr>
        <w:t xml:space="preserve">            .btn {</w:t>
      </w:r>
    </w:p>
    <w:p w14:paraId="783301D6">
      <w:pPr>
        <w:spacing w:after="0"/>
        <w:ind w:firstLine="720" w:firstLineChars="0"/>
        <w:jc w:val="left"/>
        <w:rPr>
          <w:rFonts w:hint="default"/>
          <w:sz w:val="24"/>
          <w:szCs w:val="24"/>
          <w:lang w:val="en-US"/>
        </w:rPr>
      </w:pPr>
      <w:r>
        <w:rPr>
          <w:rFonts w:hint="default"/>
          <w:sz w:val="24"/>
          <w:szCs w:val="24"/>
          <w:lang w:val="en-US"/>
        </w:rPr>
        <w:t xml:space="preserve">                border: 2px solid ButtonText;</w:t>
      </w:r>
    </w:p>
    <w:p w14:paraId="02BA0DD6">
      <w:pPr>
        <w:spacing w:after="0"/>
        <w:ind w:firstLine="720" w:firstLineChars="0"/>
        <w:jc w:val="left"/>
        <w:rPr>
          <w:rFonts w:hint="default"/>
          <w:sz w:val="24"/>
          <w:szCs w:val="24"/>
          <w:lang w:val="en-US"/>
        </w:rPr>
      </w:pPr>
      <w:r>
        <w:rPr>
          <w:rFonts w:hint="default"/>
          <w:sz w:val="24"/>
          <w:szCs w:val="24"/>
          <w:lang w:val="en-US"/>
        </w:rPr>
        <w:t xml:space="preserve">            }</w:t>
      </w:r>
    </w:p>
    <w:p w14:paraId="761B4C60">
      <w:pPr>
        <w:spacing w:after="0"/>
        <w:ind w:firstLine="720" w:firstLineChars="0"/>
        <w:jc w:val="left"/>
        <w:rPr>
          <w:rFonts w:hint="default"/>
          <w:sz w:val="24"/>
          <w:szCs w:val="24"/>
          <w:lang w:val="en-US"/>
        </w:rPr>
      </w:pPr>
      <w:r>
        <w:rPr>
          <w:rFonts w:hint="default"/>
          <w:sz w:val="24"/>
          <w:szCs w:val="24"/>
          <w:lang w:val="en-US"/>
        </w:rPr>
        <w:t xml:space="preserve">            .btn:focus-visible {</w:t>
      </w:r>
    </w:p>
    <w:p w14:paraId="43A005ED">
      <w:pPr>
        <w:spacing w:after="0"/>
        <w:ind w:firstLine="720" w:firstLineChars="0"/>
        <w:jc w:val="left"/>
        <w:rPr>
          <w:rFonts w:hint="default"/>
          <w:sz w:val="24"/>
          <w:szCs w:val="24"/>
          <w:lang w:val="en-US"/>
        </w:rPr>
      </w:pPr>
      <w:r>
        <w:rPr>
          <w:rFonts w:hint="default"/>
          <w:sz w:val="24"/>
          <w:szCs w:val="24"/>
          <w:lang w:val="en-US"/>
        </w:rPr>
        <w:t xml:space="preserve">                outline: 2px solid ButtonText;</w:t>
      </w:r>
    </w:p>
    <w:p w14:paraId="07EF57D7">
      <w:pPr>
        <w:spacing w:after="0"/>
        <w:ind w:firstLine="720" w:firstLineChars="0"/>
        <w:jc w:val="left"/>
        <w:rPr>
          <w:rFonts w:hint="default"/>
          <w:sz w:val="24"/>
          <w:szCs w:val="24"/>
          <w:lang w:val="en-US"/>
        </w:rPr>
      </w:pPr>
      <w:r>
        <w:rPr>
          <w:rFonts w:hint="default"/>
          <w:sz w:val="24"/>
          <w:szCs w:val="24"/>
          <w:lang w:val="en-US"/>
        </w:rPr>
        <w:t xml:space="preserve">            }</w:t>
      </w:r>
    </w:p>
    <w:p w14:paraId="7FBDFFD2">
      <w:pPr>
        <w:spacing w:after="0"/>
        <w:ind w:firstLine="720" w:firstLineChars="0"/>
        <w:jc w:val="left"/>
        <w:rPr>
          <w:rFonts w:hint="default"/>
          <w:sz w:val="24"/>
          <w:szCs w:val="24"/>
          <w:lang w:val="en-US"/>
        </w:rPr>
      </w:pPr>
      <w:r>
        <w:rPr>
          <w:rFonts w:hint="default"/>
          <w:sz w:val="24"/>
          <w:szCs w:val="24"/>
          <w:lang w:val="en-US"/>
        </w:rPr>
        <w:t xml:space="preserve">            input, select {</w:t>
      </w:r>
    </w:p>
    <w:p w14:paraId="4C3E5E6B">
      <w:pPr>
        <w:spacing w:after="0"/>
        <w:ind w:firstLine="720" w:firstLineChars="0"/>
        <w:jc w:val="left"/>
        <w:rPr>
          <w:rFonts w:hint="default"/>
          <w:sz w:val="24"/>
          <w:szCs w:val="24"/>
          <w:lang w:val="en-US"/>
        </w:rPr>
      </w:pPr>
      <w:r>
        <w:rPr>
          <w:rFonts w:hint="default"/>
          <w:sz w:val="24"/>
          <w:szCs w:val="24"/>
          <w:lang w:val="en-US"/>
        </w:rPr>
        <w:t xml:space="preserve">                border: 1px solid ButtonText;</w:t>
      </w:r>
    </w:p>
    <w:p w14:paraId="3AF3835D">
      <w:pPr>
        <w:spacing w:after="0"/>
        <w:ind w:firstLine="720" w:firstLineChars="0"/>
        <w:jc w:val="left"/>
        <w:rPr>
          <w:rFonts w:hint="default"/>
          <w:sz w:val="24"/>
          <w:szCs w:val="24"/>
          <w:lang w:val="en-US"/>
        </w:rPr>
      </w:pPr>
      <w:r>
        <w:rPr>
          <w:rFonts w:hint="default"/>
          <w:sz w:val="24"/>
          <w:szCs w:val="24"/>
          <w:lang w:val="en-US"/>
        </w:rPr>
        <w:t xml:space="preserve">            }</w:t>
      </w:r>
    </w:p>
    <w:p w14:paraId="20F12BCD">
      <w:pPr>
        <w:spacing w:after="0"/>
        <w:ind w:firstLine="720" w:firstLineChars="0"/>
        <w:jc w:val="left"/>
        <w:rPr>
          <w:rFonts w:hint="default"/>
          <w:sz w:val="24"/>
          <w:szCs w:val="24"/>
          <w:lang w:val="en-US"/>
        </w:rPr>
      </w:pPr>
      <w:r>
        <w:rPr>
          <w:rFonts w:hint="default"/>
          <w:sz w:val="24"/>
          <w:szCs w:val="24"/>
          <w:lang w:val="en-US"/>
        </w:rPr>
        <w:t xml:space="preserve">        }</w:t>
      </w:r>
    </w:p>
    <w:p w14:paraId="2FB015F4">
      <w:pPr>
        <w:spacing w:after="0"/>
        <w:ind w:firstLine="720" w:firstLineChars="0"/>
        <w:jc w:val="left"/>
        <w:rPr>
          <w:rFonts w:hint="default"/>
          <w:sz w:val="24"/>
          <w:szCs w:val="24"/>
          <w:lang w:val="en-US"/>
        </w:rPr>
      </w:pPr>
    </w:p>
    <w:p w14:paraId="0B8FF4A1">
      <w:pPr>
        <w:spacing w:after="0"/>
        <w:ind w:firstLine="720" w:firstLineChars="0"/>
        <w:jc w:val="left"/>
        <w:rPr>
          <w:rFonts w:hint="default"/>
          <w:sz w:val="24"/>
          <w:szCs w:val="24"/>
          <w:lang w:val="en-US"/>
        </w:rPr>
      </w:pPr>
      <w:r>
        <w:rPr>
          <w:rFonts w:hint="default"/>
          <w:sz w:val="24"/>
          <w:szCs w:val="24"/>
          <w:lang w:val="en-US"/>
        </w:rPr>
        <w:t xml:space="preserve">        @media print {</w:t>
      </w:r>
    </w:p>
    <w:p w14:paraId="022084D7">
      <w:pPr>
        <w:spacing w:after="0"/>
        <w:ind w:firstLine="720" w:firstLineChars="0"/>
        <w:jc w:val="left"/>
        <w:rPr>
          <w:rFonts w:hint="default"/>
          <w:sz w:val="24"/>
          <w:szCs w:val="24"/>
          <w:lang w:val="en-US"/>
        </w:rPr>
      </w:pPr>
      <w:r>
        <w:rPr>
          <w:rFonts w:hint="default"/>
          <w:sz w:val="24"/>
          <w:szCs w:val="24"/>
          <w:lang w:val="en-US"/>
        </w:rPr>
        <w:t xml:space="preserve">            body {</w:t>
      </w:r>
    </w:p>
    <w:p w14:paraId="4EF44C2E">
      <w:pPr>
        <w:spacing w:after="0"/>
        <w:ind w:firstLine="720" w:firstLineChars="0"/>
        <w:jc w:val="left"/>
        <w:rPr>
          <w:rFonts w:hint="default"/>
          <w:sz w:val="24"/>
          <w:szCs w:val="24"/>
          <w:lang w:val="en-US"/>
        </w:rPr>
      </w:pPr>
      <w:r>
        <w:rPr>
          <w:rFonts w:hint="default"/>
          <w:sz w:val="24"/>
          <w:szCs w:val="24"/>
          <w:lang w:val="en-US"/>
        </w:rPr>
        <w:t xml:space="preserve">                background: none;</w:t>
      </w:r>
    </w:p>
    <w:p w14:paraId="68C96F6D">
      <w:pPr>
        <w:spacing w:after="0"/>
        <w:ind w:firstLine="720" w:firstLineChars="0"/>
        <w:jc w:val="left"/>
        <w:rPr>
          <w:rFonts w:hint="default"/>
          <w:sz w:val="24"/>
          <w:szCs w:val="24"/>
          <w:lang w:val="en-US"/>
        </w:rPr>
      </w:pPr>
      <w:r>
        <w:rPr>
          <w:rFonts w:hint="default"/>
          <w:sz w:val="24"/>
          <w:szCs w:val="24"/>
          <w:lang w:val="en-US"/>
        </w:rPr>
        <w:t xml:space="preserve">            }</w:t>
      </w:r>
    </w:p>
    <w:p w14:paraId="0F81EDB6">
      <w:pPr>
        <w:spacing w:after="0"/>
        <w:ind w:firstLine="720" w:firstLineChars="0"/>
        <w:jc w:val="left"/>
        <w:rPr>
          <w:rFonts w:hint="default"/>
          <w:sz w:val="24"/>
          <w:szCs w:val="24"/>
          <w:lang w:val="en-US"/>
        </w:rPr>
      </w:pPr>
      <w:r>
        <w:rPr>
          <w:rFonts w:hint="default"/>
          <w:sz w:val="24"/>
          <w:szCs w:val="24"/>
          <w:lang w:val="en-US"/>
        </w:rPr>
        <w:t xml:space="preserve">            .container {</w:t>
      </w:r>
    </w:p>
    <w:p w14:paraId="5C69CF5F">
      <w:pPr>
        <w:spacing w:after="0"/>
        <w:ind w:firstLine="720" w:firstLineChars="0"/>
        <w:jc w:val="left"/>
        <w:rPr>
          <w:rFonts w:hint="default"/>
          <w:sz w:val="24"/>
          <w:szCs w:val="24"/>
          <w:lang w:val="en-US"/>
        </w:rPr>
      </w:pPr>
      <w:r>
        <w:rPr>
          <w:rFonts w:hint="default"/>
          <w:sz w:val="24"/>
          <w:szCs w:val="24"/>
          <w:lang w:val="en-US"/>
        </w:rPr>
        <w:t xml:space="preserve">                box-shadow: none;</w:t>
      </w:r>
    </w:p>
    <w:p w14:paraId="4D8854E2">
      <w:pPr>
        <w:spacing w:after="0"/>
        <w:ind w:firstLine="720" w:firstLineChars="0"/>
        <w:jc w:val="left"/>
        <w:rPr>
          <w:rFonts w:hint="default"/>
          <w:sz w:val="24"/>
          <w:szCs w:val="24"/>
          <w:lang w:val="en-US"/>
        </w:rPr>
      </w:pPr>
      <w:r>
        <w:rPr>
          <w:rFonts w:hint="default"/>
          <w:sz w:val="24"/>
          <w:szCs w:val="24"/>
          <w:lang w:val="en-US"/>
        </w:rPr>
        <w:t xml:space="preserve">                border: 1px solid #000;</w:t>
      </w:r>
    </w:p>
    <w:p w14:paraId="40FBFA44">
      <w:pPr>
        <w:spacing w:after="0"/>
        <w:ind w:firstLine="720" w:firstLineChars="0"/>
        <w:jc w:val="left"/>
        <w:rPr>
          <w:rFonts w:hint="default"/>
          <w:sz w:val="24"/>
          <w:szCs w:val="24"/>
          <w:lang w:val="en-US"/>
        </w:rPr>
      </w:pPr>
      <w:r>
        <w:rPr>
          <w:rFonts w:hint="default"/>
          <w:sz w:val="24"/>
          <w:szCs w:val="24"/>
          <w:lang w:val="en-US"/>
        </w:rPr>
        <w:t xml:space="preserve">            }</w:t>
      </w:r>
    </w:p>
    <w:p w14:paraId="189D7929">
      <w:pPr>
        <w:spacing w:after="0"/>
        <w:ind w:firstLine="720" w:firstLineChars="0"/>
        <w:jc w:val="left"/>
        <w:rPr>
          <w:rFonts w:hint="default"/>
          <w:sz w:val="24"/>
          <w:szCs w:val="24"/>
          <w:lang w:val="en-US"/>
        </w:rPr>
      </w:pPr>
      <w:r>
        <w:rPr>
          <w:rFonts w:hint="default"/>
          <w:sz w:val="24"/>
          <w:szCs w:val="24"/>
          <w:lang w:val="en-US"/>
        </w:rPr>
        <w:t xml:space="preserve">            .btn {</w:t>
      </w:r>
    </w:p>
    <w:p w14:paraId="271780E4">
      <w:pPr>
        <w:spacing w:after="0"/>
        <w:ind w:firstLine="720" w:firstLineChars="0"/>
        <w:jc w:val="left"/>
        <w:rPr>
          <w:rFonts w:hint="default"/>
          <w:sz w:val="24"/>
          <w:szCs w:val="24"/>
          <w:lang w:val="en-US"/>
        </w:rPr>
      </w:pPr>
      <w:r>
        <w:rPr>
          <w:rFonts w:hint="default"/>
          <w:sz w:val="24"/>
          <w:szCs w:val="24"/>
          <w:lang w:val="en-US"/>
        </w:rPr>
        <w:t xml:space="preserve">                border: 1px solid #000;</w:t>
      </w:r>
    </w:p>
    <w:p w14:paraId="74283BB0">
      <w:pPr>
        <w:spacing w:after="0"/>
        <w:ind w:firstLine="720" w:firstLineChars="0"/>
        <w:jc w:val="left"/>
        <w:rPr>
          <w:rFonts w:hint="default"/>
          <w:sz w:val="24"/>
          <w:szCs w:val="24"/>
          <w:lang w:val="en-US"/>
        </w:rPr>
      </w:pPr>
      <w:r>
        <w:rPr>
          <w:rFonts w:hint="default"/>
          <w:sz w:val="24"/>
          <w:szCs w:val="24"/>
          <w:lang w:val="en-US"/>
        </w:rPr>
        <w:t xml:space="preserve">                color: #000;</w:t>
      </w:r>
    </w:p>
    <w:p w14:paraId="0FC80893">
      <w:pPr>
        <w:spacing w:after="0"/>
        <w:ind w:firstLine="720" w:firstLineChars="0"/>
        <w:jc w:val="left"/>
        <w:rPr>
          <w:rFonts w:hint="default"/>
          <w:sz w:val="24"/>
          <w:szCs w:val="24"/>
          <w:lang w:val="en-US"/>
        </w:rPr>
      </w:pPr>
      <w:r>
        <w:rPr>
          <w:rFonts w:hint="default"/>
          <w:sz w:val="24"/>
          <w:szCs w:val="24"/>
          <w:lang w:val="en-US"/>
        </w:rPr>
        <w:t xml:space="preserve">            }</w:t>
      </w:r>
    </w:p>
    <w:p w14:paraId="7A9F0F77">
      <w:pPr>
        <w:spacing w:after="0"/>
        <w:ind w:firstLine="720" w:firstLineChars="0"/>
        <w:jc w:val="left"/>
        <w:rPr>
          <w:rFonts w:hint="default"/>
          <w:sz w:val="24"/>
          <w:szCs w:val="24"/>
          <w:lang w:val="en-US"/>
        </w:rPr>
      </w:pPr>
      <w:r>
        <w:rPr>
          <w:rFonts w:hint="default"/>
          <w:sz w:val="24"/>
          <w:szCs w:val="24"/>
          <w:lang w:val="en-US"/>
        </w:rPr>
        <w:t xml:space="preserve">            input, select {</w:t>
      </w:r>
    </w:p>
    <w:p w14:paraId="15D4D678">
      <w:pPr>
        <w:spacing w:after="0"/>
        <w:ind w:firstLine="720" w:firstLineChars="0"/>
        <w:jc w:val="left"/>
        <w:rPr>
          <w:rFonts w:hint="default"/>
          <w:sz w:val="24"/>
          <w:szCs w:val="24"/>
          <w:lang w:val="en-US"/>
        </w:rPr>
      </w:pPr>
      <w:r>
        <w:rPr>
          <w:rFonts w:hint="default"/>
          <w:sz w:val="24"/>
          <w:szCs w:val="24"/>
          <w:lang w:val="en-US"/>
        </w:rPr>
        <w:t xml:space="preserve">                border: 1px solid #000;</w:t>
      </w:r>
    </w:p>
    <w:p w14:paraId="06040986">
      <w:pPr>
        <w:spacing w:after="0"/>
        <w:ind w:firstLine="720" w:firstLineChars="0"/>
        <w:jc w:val="left"/>
        <w:rPr>
          <w:rFonts w:hint="default"/>
          <w:sz w:val="24"/>
          <w:szCs w:val="24"/>
          <w:lang w:val="en-US"/>
        </w:rPr>
      </w:pPr>
      <w:r>
        <w:rPr>
          <w:rFonts w:hint="default"/>
          <w:sz w:val="24"/>
          <w:szCs w:val="24"/>
          <w:lang w:val="en-US"/>
        </w:rPr>
        <w:t xml:space="preserve">            }</w:t>
      </w:r>
    </w:p>
    <w:p w14:paraId="591929C0">
      <w:pPr>
        <w:spacing w:after="0"/>
        <w:ind w:firstLine="720" w:firstLineChars="0"/>
        <w:jc w:val="left"/>
        <w:rPr>
          <w:rFonts w:hint="default"/>
          <w:sz w:val="24"/>
          <w:szCs w:val="24"/>
          <w:lang w:val="en-US"/>
        </w:rPr>
      </w:pPr>
      <w:r>
        <w:rPr>
          <w:rFonts w:hint="default"/>
          <w:sz w:val="24"/>
          <w:szCs w:val="24"/>
          <w:lang w:val="en-US"/>
        </w:rPr>
        <w:t xml:space="preserve">        }</w:t>
      </w:r>
    </w:p>
    <w:p w14:paraId="53C77460">
      <w:pPr>
        <w:spacing w:after="0"/>
        <w:ind w:firstLine="720" w:firstLineChars="0"/>
        <w:jc w:val="left"/>
        <w:rPr>
          <w:rFonts w:hint="default"/>
          <w:sz w:val="24"/>
          <w:szCs w:val="24"/>
          <w:lang w:val="en-US"/>
        </w:rPr>
      </w:pPr>
      <w:r>
        <w:rPr>
          <w:rFonts w:hint="default"/>
          <w:sz w:val="24"/>
          <w:szCs w:val="24"/>
          <w:lang w:val="en-US"/>
        </w:rPr>
        <w:t xml:space="preserve">    &lt;/style&gt;</w:t>
      </w:r>
    </w:p>
    <w:p w14:paraId="722D93B4">
      <w:pPr>
        <w:spacing w:after="0"/>
        <w:ind w:firstLine="720" w:firstLineChars="0"/>
        <w:jc w:val="left"/>
        <w:rPr>
          <w:rFonts w:hint="default"/>
          <w:sz w:val="24"/>
          <w:szCs w:val="24"/>
          <w:lang w:val="en-US"/>
        </w:rPr>
      </w:pPr>
      <w:r>
        <w:rPr>
          <w:rFonts w:hint="default"/>
          <w:sz w:val="24"/>
          <w:szCs w:val="24"/>
          <w:lang w:val="en-US"/>
        </w:rPr>
        <w:t>&lt;/head&gt;</w:t>
      </w:r>
    </w:p>
    <w:p w14:paraId="68A0C891">
      <w:pPr>
        <w:spacing w:after="0"/>
        <w:ind w:firstLine="720" w:firstLineChars="0"/>
        <w:jc w:val="left"/>
        <w:rPr>
          <w:rFonts w:hint="default"/>
          <w:sz w:val="24"/>
          <w:szCs w:val="24"/>
          <w:lang w:val="en-US"/>
        </w:rPr>
      </w:pPr>
      <w:r>
        <w:rPr>
          <w:rFonts w:hint="default"/>
          <w:sz w:val="24"/>
          <w:szCs w:val="24"/>
          <w:lang w:val="en-US"/>
        </w:rPr>
        <w:t>&lt;body&gt;</w:t>
      </w:r>
    </w:p>
    <w:p w14:paraId="40BED129">
      <w:pPr>
        <w:spacing w:after="0"/>
        <w:ind w:firstLine="720" w:firstLineChars="0"/>
        <w:jc w:val="left"/>
        <w:rPr>
          <w:rFonts w:hint="default"/>
          <w:sz w:val="24"/>
          <w:szCs w:val="24"/>
          <w:lang w:val="en-US"/>
        </w:rPr>
      </w:pPr>
      <w:r>
        <w:rPr>
          <w:rFonts w:hint="default"/>
          <w:sz w:val="24"/>
          <w:szCs w:val="24"/>
          <w:lang w:val="en-US"/>
        </w:rPr>
        <w:t xml:space="preserve">    &lt;div class="container"&gt;</w:t>
      </w:r>
    </w:p>
    <w:p w14:paraId="65243C7C">
      <w:pPr>
        <w:spacing w:after="0"/>
        <w:ind w:firstLine="720" w:firstLineChars="0"/>
        <w:jc w:val="left"/>
        <w:rPr>
          <w:rFonts w:hint="default"/>
          <w:sz w:val="24"/>
          <w:szCs w:val="24"/>
          <w:lang w:val="en-US"/>
        </w:rPr>
      </w:pPr>
      <w:r>
        <w:rPr>
          <w:rFonts w:hint="default"/>
          <w:sz w:val="24"/>
          <w:szCs w:val="24"/>
          <w:lang w:val="en-US"/>
        </w:rPr>
        <w:t xml:space="preserve">        &lt;div class="header-container"&gt;</w:t>
      </w:r>
    </w:p>
    <w:p w14:paraId="3AB59D4C">
      <w:pPr>
        <w:spacing w:after="0"/>
        <w:ind w:firstLine="720" w:firstLineChars="0"/>
        <w:jc w:val="left"/>
        <w:rPr>
          <w:rFonts w:hint="default"/>
          <w:sz w:val="24"/>
          <w:szCs w:val="24"/>
          <w:lang w:val="en-US"/>
        </w:rPr>
      </w:pPr>
      <w:r>
        <w:rPr>
          <w:rFonts w:hint="default"/>
          <w:sz w:val="24"/>
          <w:szCs w:val="24"/>
          <w:lang w:val="en-US"/>
        </w:rPr>
        <w:t xml:space="preserve">            &lt;h1&gt;DONOR REGISTRATION&lt;/h1&gt;</w:t>
      </w:r>
    </w:p>
    <w:p w14:paraId="7DEF4FD2">
      <w:pPr>
        <w:spacing w:after="0"/>
        <w:ind w:firstLine="720" w:firstLineChars="0"/>
        <w:jc w:val="left"/>
        <w:rPr>
          <w:rFonts w:hint="default"/>
          <w:sz w:val="24"/>
          <w:szCs w:val="24"/>
          <w:lang w:val="en-US"/>
        </w:rPr>
      </w:pPr>
      <w:r>
        <w:rPr>
          <w:rFonts w:hint="default"/>
          <w:sz w:val="24"/>
          <w:szCs w:val="24"/>
          <w:lang w:val="en-US"/>
        </w:rPr>
        <w:t xml:space="preserve">            &lt;a href="index.html" class="back-btn"&gt;BACK&lt;/a&gt;</w:t>
      </w:r>
    </w:p>
    <w:p w14:paraId="3DA1C435">
      <w:pPr>
        <w:spacing w:after="0"/>
        <w:ind w:firstLine="720" w:firstLineChars="0"/>
        <w:jc w:val="left"/>
        <w:rPr>
          <w:rFonts w:hint="default"/>
          <w:sz w:val="24"/>
          <w:szCs w:val="24"/>
          <w:lang w:val="en-US"/>
        </w:rPr>
      </w:pPr>
      <w:r>
        <w:rPr>
          <w:rFonts w:hint="default"/>
          <w:sz w:val="24"/>
          <w:szCs w:val="24"/>
          <w:lang w:val="en-US"/>
        </w:rPr>
        <w:t xml:space="preserve">        &lt;/div&gt;</w:t>
      </w:r>
    </w:p>
    <w:p w14:paraId="3084D90D">
      <w:pPr>
        <w:spacing w:after="0"/>
        <w:ind w:firstLine="720" w:firstLineChars="0"/>
        <w:jc w:val="left"/>
        <w:rPr>
          <w:rFonts w:hint="default"/>
          <w:sz w:val="24"/>
          <w:szCs w:val="24"/>
          <w:lang w:val="en-US"/>
        </w:rPr>
      </w:pPr>
      <w:r>
        <w:rPr>
          <w:rFonts w:hint="default"/>
          <w:sz w:val="24"/>
          <w:szCs w:val="24"/>
          <w:lang w:val="en-US"/>
        </w:rPr>
        <w:t xml:space="preserve">        &lt;?php if (isset($error)): ?&gt;</w:t>
      </w:r>
    </w:p>
    <w:p w14:paraId="5EA5354F">
      <w:pPr>
        <w:spacing w:after="0"/>
        <w:ind w:firstLine="720" w:firstLineChars="0"/>
        <w:jc w:val="left"/>
        <w:rPr>
          <w:rFonts w:hint="default"/>
          <w:sz w:val="24"/>
          <w:szCs w:val="24"/>
          <w:lang w:val="en-US"/>
        </w:rPr>
      </w:pPr>
      <w:r>
        <w:rPr>
          <w:rFonts w:hint="default"/>
          <w:sz w:val="24"/>
          <w:szCs w:val="24"/>
          <w:lang w:val="en-US"/>
        </w:rPr>
        <w:t xml:space="preserve">            &lt;div class="error" role="alert"&gt;&lt;?php echo htmlspecialchars($error); ?&gt;&lt;/div&gt;</w:t>
      </w:r>
    </w:p>
    <w:p w14:paraId="3049B369">
      <w:pPr>
        <w:spacing w:after="0"/>
        <w:ind w:firstLine="720" w:firstLineChars="0"/>
        <w:jc w:val="left"/>
        <w:rPr>
          <w:rFonts w:hint="default"/>
          <w:sz w:val="24"/>
          <w:szCs w:val="24"/>
          <w:lang w:val="en-US"/>
        </w:rPr>
      </w:pPr>
      <w:r>
        <w:rPr>
          <w:rFonts w:hint="default"/>
          <w:sz w:val="24"/>
          <w:szCs w:val="24"/>
          <w:lang w:val="en-US"/>
        </w:rPr>
        <w:t xml:space="preserve">        &lt;?php endif; ?&gt;</w:t>
      </w:r>
    </w:p>
    <w:p w14:paraId="76C8D823">
      <w:pPr>
        <w:spacing w:after="0"/>
        <w:ind w:left="1439" w:leftChars="654" w:firstLine="480" w:firstLineChars="200"/>
        <w:jc w:val="left"/>
        <w:rPr>
          <w:rFonts w:hint="default"/>
          <w:sz w:val="24"/>
          <w:szCs w:val="24"/>
          <w:lang w:val="en-US"/>
        </w:rPr>
      </w:pPr>
      <w:r>
        <w:rPr>
          <w:rFonts w:hint="default"/>
          <w:sz w:val="24"/>
          <w:szCs w:val="24"/>
          <w:lang w:val="en-US"/>
        </w:rPr>
        <w:t>&lt;form method="POST" action="&lt;?php echo htmlspecialchars($_SERVER["PHP_SELF"]); ?&gt;"  onsubmit="return validateForm()"&gt;</w:t>
      </w:r>
    </w:p>
    <w:p w14:paraId="0C1436FE">
      <w:pPr>
        <w:spacing w:after="0"/>
        <w:ind w:firstLine="720" w:firstLineChars="0"/>
        <w:jc w:val="left"/>
        <w:rPr>
          <w:rFonts w:hint="default"/>
          <w:sz w:val="24"/>
          <w:szCs w:val="24"/>
          <w:lang w:val="en-US"/>
        </w:rPr>
      </w:pPr>
      <w:r>
        <w:rPr>
          <w:rFonts w:hint="default"/>
          <w:sz w:val="24"/>
          <w:szCs w:val="24"/>
          <w:lang w:val="en-US"/>
        </w:rPr>
        <w:t xml:space="preserve">            &lt;div class="form-group"&gt;</w:t>
      </w:r>
    </w:p>
    <w:p w14:paraId="01CBCE84">
      <w:pPr>
        <w:spacing w:after="0"/>
        <w:ind w:firstLine="720" w:firstLineChars="0"/>
        <w:jc w:val="left"/>
        <w:rPr>
          <w:rFonts w:hint="default"/>
          <w:sz w:val="24"/>
          <w:szCs w:val="24"/>
          <w:lang w:val="en-US"/>
        </w:rPr>
      </w:pPr>
      <w:r>
        <w:rPr>
          <w:rFonts w:hint="default"/>
          <w:sz w:val="24"/>
          <w:szCs w:val="24"/>
          <w:lang w:val="en-US"/>
        </w:rPr>
        <w:t xml:space="preserve">                &lt;label for="name"&gt;NAME&lt;/label&gt;</w:t>
      </w:r>
    </w:p>
    <w:p w14:paraId="3B34F59E">
      <w:pPr>
        <w:spacing w:after="0"/>
        <w:ind w:firstLine="720" w:firstLineChars="0"/>
        <w:jc w:val="left"/>
        <w:rPr>
          <w:rFonts w:hint="default"/>
          <w:sz w:val="24"/>
          <w:szCs w:val="24"/>
          <w:lang w:val="en-US"/>
        </w:rPr>
      </w:pPr>
      <w:r>
        <w:rPr>
          <w:rFonts w:hint="default"/>
          <w:sz w:val="24"/>
          <w:szCs w:val="24"/>
          <w:lang w:val="en-US"/>
        </w:rPr>
        <w:t xml:space="preserve">                &lt;input type="text" id="name" name="name" required </w:t>
      </w:r>
    </w:p>
    <w:p w14:paraId="0C3F6037">
      <w:pPr>
        <w:spacing w:after="0"/>
        <w:ind w:firstLine="720" w:firstLineChars="0"/>
        <w:jc w:val="left"/>
        <w:rPr>
          <w:rFonts w:hint="default"/>
          <w:sz w:val="24"/>
          <w:szCs w:val="24"/>
          <w:lang w:val="en-US"/>
        </w:rPr>
      </w:pPr>
      <w:r>
        <w:rPr>
          <w:rFonts w:hint="default"/>
          <w:sz w:val="24"/>
          <w:szCs w:val="24"/>
          <w:lang w:val="en-US"/>
        </w:rPr>
        <w:t xml:space="preserve">                       pattern="[A-Za-z\s]+" title="Please enter a valid name (letters and spaces only)"&gt;</w:t>
      </w:r>
    </w:p>
    <w:p w14:paraId="260E99B3">
      <w:pPr>
        <w:spacing w:after="0"/>
        <w:ind w:firstLine="720" w:firstLineChars="0"/>
        <w:jc w:val="left"/>
        <w:rPr>
          <w:rFonts w:hint="default"/>
          <w:sz w:val="24"/>
          <w:szCs w:val="24"/>
          <w:lang w:val="en-US"/>
        </w:rPr>
      </w:pPr>
      <w:r>
        <w:rPr>
          <w:rFonts w:hint="default"/>
          <w:sz w:val="24"/>
          <w:szCs w:val="24"/>
          <w:lang w:val="en-US"/>
        </w:rPr>
        <w:t xml:space="preserve">            &lt;/div&gt;</w:t>
      </w:r>
    </w:p>
    <w:p w14:paraId="599F51A1">
      <w:pPr>
        <w:spacing w:after="0"/>
        <w:ind w:firstLine="720" w:firstLineChars="0"/>
        <w:jc w:val="left"/>
        <w:rPr>
          <w:rFonts w:hint="default"/>
          <w:sz w:val="24"/>
          <w:szCs w:val="24"/>
          <w:lang w:val="en-US"/>
        </w:rPr>
      </w:pPr>
      <w:r>
        <w:rPr>
          <w:rFonts w:hint="default"/>
          <w:sz w:val="24"/>
          <w:szCs w:val="24"/>
          <w:lang w:val="en-US"/>
        </w:rPr>
        <w:t xml:space="preserve">            &lt;div class="form-group"&gt;</w:t>
      </w:r>
    </w:p>
    <w:p w14:paraId="4D7447AD">
      <w:pPr>
        <w:spacing w:after="0"/>
        <w:ind w:firstLine="720" w:firstLineChars="0"/>
        <w:jc w:val="left"/>
        <w:rPr>
          <w:rFonts w:hint="default"/>
          <w:sz w:val="24"/>
          <w:szCs w:val="24"/>
          <w:lang w:val="en-US"/>
        </w:rPr>
      </w:pPr>
      <w:r>
        <w:rPr>
          <w:rFonts w:hint="default"/>
          <w:sz w:val="24"/>
          <w:szCs w:val="24"/>
          <w:lang w:val="en-US"/>
        </w:rPr>
        <w:t xml:space="preserve">                &lt;label for="age"&gt;AGE&lt;/label&gt;</w:t>
      </w:r>
    </w:p>
    <w:p w14:paraId="5C7791E5">
      <w:pPr>
        <w:spacing w:after="0"/>
        <w:ind w:firstLine="720" w:firstLineChars="0"/>
        <w:jc w:val="left"/>
        <w:rPr>
          <w:rFonts w:hint="default"/>
          <w:sz w:val="24"/>
          <w:szCs w:val="24"/>
          <w:lang w:val="en-US"/>
        </w:rPr>
      </w:pPr>
      <w:r>
        <w:rPr>
          <w:rFonts w:hint="default"/>
          <w:sz w:val="24"/>
          <w:szCs w:val="24"/>
          <w:lang w:val="en-US"/>
        </w:rPr>
        <w:t xml:space="preserve">                &lt;input type="number" id="age" name="age" min="18" max="65" required</w:t>
      </w:r>
    </w:p>
    <w:p w14:paraId="196D0E48">
      <w:pPr>
        <w:spacing w:after="0"/>
        <w:ind w:firstLine="720" w:firstLineChars="0"/>
        <w:jc w:val="left"/>
        <w:rPr>
          <w:rFonts w:hint="default"/>
          <w:sz w:val="24"/>
          <w:szCs w:val="24"/>
          <w:lang w:val="en-US"/>
        </w:rPr>
      </w:pPr>
      <w:r>
        <w:rPr>
          <w:rFonts w:hint="default"/>
          <w:sz w:val="24"/>
          <w:szCs w:val="24"/>
          <w:lang w:val="en-US"/>
        </w:rPr>
        <w:t xml:space="preserve">                       title="Age must be between 18 and 65"&gt;</w:t>
      </w:r>
    </w:p>
    <w:p w14:paraId="509EB31F">
      <w:pPr>
        <w:spacing w:after="0"/>
        <w:ind w:firstLine="720" w:firstLineChars="0"/>
        <w:jc w:val="left"/>
        <w:rPr>
          <w:rFonts w:hint="default"/>
          <w:sz w:val="24"/>
          <w:szCs w:val="24"/>
          <w:lang w:val="en-US"/>
        </w:rPr>
      </w:pPr>
      <w:r>
        <w:rPr>
          <w:rFonts w:hint="default"/>
          <w:sz w:val="24"/>
          <w:szCs w:val="24"/>
          <w:lang w:val="en-US"/>
        </w:rPr>
        <w:t xml:space="preserve">            &lt;/div&gt;</w:t>
      </w:r>
    </w:p>
    <w:p w14:paraId="56D80B9C">
      <w:pPr>
        <w:spacing w:after="0"/>
        <w:ind w:firstLine="720" w:firstLineChars="0"/>
        <w:jc w:val="left"/>
        <w:rPr>
          <w:rFonts w:hint="default"/>
          <w:sz w:val="24"/>
          <w:szCs w:val="24"/>
          <w:lang w:val="en-US"/>
        </w:rPr>
      </w:pPr>
      <w:r>
        <w:rPr>
          <w:rFonts w:hint="default"/>
          <w:sz w:val="24"/>
          <w:szCs w:val="24"/>
          <w:lang w:val="en-US"/>
        </w:rPr>
        <w:t xml:space="preserve">            &lt;div class="form-group"&gt;</w:t>
      </w:r>
    </w:p>
    <w:p w14:paraId="43083612">
      <w:pPr>
        <w:spacing w:after="0"/>
        <w:ind w:firstLine="720" w:firstLineChars="0"/>
        <w:jc w:val="left"/>
        <w:rPr>
          <w:rFonts w:hint="default"/>
          <w:sz w:val="24"/>
          <w:szCs w:val="24"/>
          <w:lang w:val="en-US"/>
        </w:rPr>
      </w:pPr>
      <w:r>
        <w:rPr>
          <w:rFonts w:hint="default"/>
          <w:sz w:val="24"/>
          <w:szCs w:val="24"/>
          <w:lang w:val="en-US"/>
        </w:rPr>
        <w:t xml:space="preserve">                &lt;label for="blood_group"&gt;BLOOD GROUP&lt;/label&gt;</w:t>
      </w:r>
    </w:p>
    <w:p w14:paraId="722C7297">
      <w:pPr>
        <w:spacing w:after="0"/>
        <w:ind w:firstLine="720" w:firstLineChars="0"/>
        <w:jc w:val="left"/>
        <w:rPr>
          <w:rFonts w:hint="default"/>
          <w:sz w:val="24"/>
          <w:szCs w:val="24"/>
          <w:lang w:val="en-US"/>
        </w:rPr>
      </w:pPr>
      <w:r>
        <w:rPr>
          <w:rFonts w:hint="default"/>
          <w:sz w:val="24"/>
          <w:szCs w:val="24"/>
          <w:lang w:val="en-US"/>
        </w:rPr>
        <w:t xml:space="preserve">                &lt;select id="blood_group" name="blood_group" required&gt;</w:t>
      </w:r>
    </w:p>
    <w:p w14:paraId="4112A90D">
      <w:pPr>
        <w:spacing w:after="0"/>
        <w:ind w:firstLine="720" w:firstLineChars="0"/>
        <w:jc w:val="left"/>
        <w:rPr>
          <w:rFonts w:hint="default"/>
          <w:sz w:val="24"/>
          <w:szCs w:val="24"/>
          <w:lang w:val="en-US"/>
        </w:rPr>
      </w:pPr>
      <w:r>
        <w:rPr>
          <w:rFonts w:hint="default"/>
          <w:sz w:val="24"/>
          <w:szCs w:val="24"/>
          <w:lang w:val="en-US"/>
        </w:rPr>
        <w:t xml:space="preserve">                    &lt;option value=""&gt;Select Blood Group&lt;/option&gt;</w:t>
      </w:r>
    </w:p>
    <w:p w14:paraId="4F009928">
      <w:pPr>
        <w:spacing w:after="0"/>
        <w:ind w:firstLine="720" w:firstLineChars="0"/>
        <w:jc w:val="left"/>
        <w:rPr>
          <w:rFonts w:hint="default"/>
          <w:sz w:val="24"/>
          <w:szCs w:val="24"/>
          <w:lang w:val="en-US"/>
        </w:rPr>
      </w:pPr>
      <w:r>
        <w:rPr>
          <w:rFonts w:hint="default"/>
          <w:sz w:val="24"/>
          <w:szCs w:val="24"/>
          <w:lang w:val="en-US"/>
        </w:rPr>
        <w:t xml:space="preserve">                    &lt;option value="A+"&gt;A+&lt;/option&gt;</w:t>
      </w:r>
    </w:p>
    <w:p w14:paraId="4DA346B4">
      <w:pPr>
        <w:spacing w:after="0"/>
        <w:ind w:firstLine="720" w:firstLineChars="0"/>
        <w:jc w:val="left"/>
        <w:rPr>
          <w:rFonts w:hint="default"/>
          <w:sz w:val="24"/>
          <w:szCs w:val="24"/>
          <w:lang w:val="en-US"/>
        </w:rPr>
      </w:pPr>
      <w:r>
        <w:rPr>
          <w:rFonts w:hint="default"/>
          <w:sz w:val="24"/>
          <w:szCs w:val="24"/>
          <w:lang w:val="en-US"/>
        </w:rPr>
        <w:t xml:space="preserve">                    &lt;option value="A-"&gt;A-&lt;/option&gt;</w:t>
      </w:r>
    </w:p>
    <w:p w14:paraId="3D7C9E28">
      <w:pPr>
        <w:spacing w:after="0"/>
        <w:ind w:firstLine="720" w:firstLineChars="0"/>
        <w:jc w:val="left"/>
        <w:rPr>
          <w:rFonts w:hint="default"/>
          <w:sz w:val="24"/>
          <w:szCs w:val="24"/>
          <w:lang w:val="en-US"/>
        </w:rPr>
      </w:pPr>
      <w:r>
        <w:rPr>
          <w:rFonts w:hint="default"/>
          <w:sz w:val="24"/>
          <w:szCs w:val="24"/>
          <w:lang w:val="en-US"/>
        </w:rPr>
        <w:t xml:space="preserve">                    &lt;option value="B+"&gt;B+&lt;/option&gt;</w:t>
      </w:r>
    </w:p>
    <w:p w14:paraId="15A669F8">
      <w:pPr>
        <w:spacing w:after="0"/>
        <w:ind w:firstLine="720" w:firstLineChars="0"/>
        <w:jc w:val="left"/>
        <w:rPr>
          <w:rFonts w:hint="default"/>
          <w:sz w:val="24"/>
          <w:szCs w:val="24"/>
          <w:lang w:val="en-US"/>
        </w:rPr>
      </w:pPr>
      <w:r>
        <w:rPr>
          <w:rFonts w:hint="default"/>
          <w:sz w:val="24"/>
          <w:szCs w:val="24"/>
          <w:lang w:val="en-US"/>
        </w:rPr>
        <w:t xml:space="preserve">                    &lt;option value="B-"&gt;B-&lt;/option&gt;</w:t>
      </w:r>
    </w:p>
    <w:p w14:paraId="1387CBC0">
      <w:pPr>
        <w:spacing w:after="0"/>
        <w:ind w:firstLine="720" w:firstLineChars="0"/>
        <w:jc w:val="left"/>
        <w:rPr>
          <w:rFonts w:hint="default"/>
          <w:sz w:val="24"/>
          <w:szCs w:val="24"/>
          <w:lang w:val="en-US"/>
        </w:rPr>
      </w:pPr>
      <w:r>
        <w:rPr>
          <w:rFonts w:hint="default"/>
          <w:sz w:val="24"/>
          <w:szCs w:val="24"/>
          <w:lang w:val="en-US"/>
        </w:rPr>
        <w:t xml:space="preserve">                    &lt;option value="O+"&gt;O+&lt;/option&gt;</w:t>
      </w:r>
    </w:p>
    <w:p w14:paraId="024C9A6A">
      <w:pPr>
        <w:spacing w:after="0"/>
        <w:ind w:firstLine="720" w:firstLineChars="0"/>
        <w:jc w:val="left"/>
        <w:rPr>
          <w:rFonts w:hint="default"/>
          <w:sz w:val="24"/>
          <w:szCs w:val="24"/>
          <w:lang w:val="en-US"/>
        </w:rPr>
      </w:pPr>
      <w:r>
        <w:rPr>
          <w:rFonts w:hint="default"/>
          <w:sz w:val="24"/>
          <w:szCs w:val="24"/>
          <w:lang w:val="en-US"/>
        </w:rPr>
        <w:t xml:space="preserve">                    &lt;option value="O-"&gt;O-&lt;/option&gt;</w:t>
      </w:r>
    </w:p>
    <w:p w14:paraId="05E06479">
      <w:pPr>
        <w:spacing w:after="0"/>
        <w:ind w:firstLine="720" w:firstLineChars="0"/>
        <w:jc w:val="left"/>
        <w:rPr>
          <w:rFonts w:hint="default"/>
          <w:sz w:val="24"/>
          <w:szCs w:val="24"/>
          <w:lang w:val="en-US"/>
        </w:rPr>
      </w:pPr>
      <w:r>
        <w:rPr>
          <w:rFonts w:hint="default"/>
          <w:sz w:val="24"/>
          <w:szCs w:val="24"/>
          <w:lang w:val="en-US"/>
        </w:rPr>
        <w:t xml:space="preserve">                    &lt;option value="AB+"&gt;AB+&lt;/option&gt;</w:t>
      </w:r>
    </w:p>
    <w:p w14:paraId="301953B8">
      <w:pPr>
        <w:spacing w:after="0"/>
        <w:ind w:firstLine="720" w:firstLineChars="0"/>
        <w:jc w:val="left"/>
        <w:rPr>
          <w:rFonts w:hint="default"/>
          <w:sz w:val="24"/>
          <w:szCs w:val="24"/>
          <w:lang w:val="en-US"/>
        </w:rPr>
      </w:pPr>
      <w:r>
        <w:rPr>
          <w:rFonts w:hint="default"/>
          <w:sz w:val="24"/>
          <w:szCs w:val="24"/>
          <w:lang w:val="en-US"/>
        </w:rPr>
        <w:t xml:space="preserve">                    &lt;option value="AB-"&gt;AB-&lt;/option&gt;</w:t>
      </w:r>
    </w:p>
    <w:p w14:paraId="55FBB3C4">
      <w:pPr>
        <w:spacing w:after="0"/>
        <w:ind w:firstLine="720" w:firstLineChars="0"/>
        <w:jc w:val="left"/>
        <w:rPr>
          <w:rFonts w:hint="default"/>
          <w:sz w:val="24"/>
          <w:szCs w:val="24"/>
          <w:lang w:val="en-US"/>
        </w:rPr>
      </w:pPr>
      <w:r>
        <w:rPr>
          <w:rFonts w:hint="default"/>
          <w:sz w:val="24"/>
          <w:szCs w:val="24"/>
          <w:lang w:val="en-US"/>
        </w:rPr>
        <w:t xml:space="preserve">                &lt;/select&gt;</w:t>
      </w:r>
    </w:p>
    <w:p w14:paraId="54741F57">
      <w:pPr>
        <w:spacing w:after="0"/>
        <w:ind w:firstLine="720" w:firstLineChars="0"/>
        <w:jc w:val="left"/>
        <w:rPr>
          <w:rFonts w:hint="default"/>
          <w:sz w:val="24"/>
          <w:szCs w:val="24"/>
          <w:lang w:val="en-US"/>
        </w:rPr>
      </w:pPr>
      <w:r>
        <w:rPr>
          <w:rFonts w:hint="default"/>
          <w:sz w:val="24"/>
          <w:szCs w:val="24"/>
          <w:lang w:val="en-US"/>
        </w:rPr>
        <w:t xml:space="preserve">            &lt;/div&gt;</w:t>
      </w:r>
    </w:p>
    <w:p w14:paraId="57B57953">
      <w:pPr>
        <w:spacing w:after="0"/>
        <w:ind w:firstLine="720" w:firstLineChars="0"/>
        <w:jc w:val="left"/>
        <w:rPr>
          <w:rFonts w:hint="default"/>
          <w:sz w:val="24"/>
          <w:szCs w:val="24"/>
          <w:lang w:val="en-US"/>
        </w:rPr>
      </w:pPr>
      <w:r>
        <w:rPr>
          <w:rFonts w:hint="default"/>
          <w:sz w:val="24"/>
          <w:szCs w:val="24"/>
          <w:lang w:val="en-US"/>
        </w:rPr>
        <w:t xml:space="preserve">            &lt;div class="form-group"&gt;</w:t>
      </w:r>
    </w:p>
    <w:p w14:paraId="694D1E8C">
      <w:pPr>
        <w:spacing w:after="0"/>
        <w:ind w:firstLine="720" w:firstLineChars="0"/>
        <w:jc w:val="left"/>
        <w:rPr>
          <w:rFonts w:hint="default"/>
          <w:sz w:val="24"/>
          <w:szCs w:val="24"/>
          <w:lang w:val="en-US"/>
        </w:rPr>
      </w:pPr>
      <w:r>
        <w:rPr>
          <w:rFonts w:hint="default"/>
          <w:sz w:val="24"/>
          <w:szCs w:val="24"/>
          <w:lang w:val="en-US"/>
        </w:rPr>
        <w:t xml:space="preserve">                &lt;label for="phone"&gt;PHONE&lt;/label&gt;</w:t>
      </w:r>
    </w:p>
    <w:p w14:paraId="1E919A81">
      <w:pPr>
        <w:spacing w:after="0"/>
        <w:ind w:firstLine="720" w:firstLineChars="0"/>
        <w:jc w:val="left"/>
        <w:rPr>
          <w:rFonts w:hint="default"/>
          <w:sz w:val="24"/>
          <w:szCs w:val="24"/>
          <w:lang w:val="en-US"/>
        </w:rPr>
      </w:pPr>
      <w:r>
        <w:rPr>
          <w:rFonts w:hint="default"/>
          <w:sz w:val="24"/>
          <w:szCs w:val="24"/>
          <w:lang w:val="en-US"/>
        </w:rPr>
        <w:t xml:space="preserve">                &lt;input type="tel" id="phone" name="phone" pattern="[0-9]{10}" required</w:t>
      </w:r>
    </w:p>
    <w:p w14:paraId="66D548EA">
      <w:pPr>
        <w:spacing w:after="0"/>
        <w:ind w:firstLine="720" w:firstLineChars="0"/>
        <w:jc w:val="left"/>
        <w:rPr>
          <w:rFonts w:hint="default"/>
          <w:sz w:val="24"/>
          <w:szCs w:val="24"/>
          <w:lang w:val="en-US"/>
        </w:rPr>
      </w:pPr>
      <w:r>
        <w:rPr>
          <w:rFonts w:hint="default"/>
          <w:sz w:val="24"/>
          <w:szCs w:val="24"/>
          <w:lang w:val="en-US"/>
        </w:rPr>
        <w:t xml:space="preserve">                       title="Please enter a 10-digit phone number"&gt;</w:t>
      </w:r>
    </w:p>
    <w:p w14:paraId="60215E65">
      <w:pPr>
        <w:spacing w:after="0"/>
        <w:ind w:firstLine="720" w:firstLineChars="0"/>
        <w:jc w:val="left"/>
        <w:rPr>
          <w:rFonts w:hint="default"/>
          <w:sz w:val="24"/>
          <w:szCs w:val="24"/>
          <w:lang w:val="en-US"/>
        </w:rPr>
      </w:pPr>
      <w:r>
        <w:rPr>
          <w:rFonts w:hint="default"/>
          <w:sz w:val="24"/>
          <w:szCs w:val="24"/>
          <w:lang w:val="en-US"/>
        </w:rPr>
        <w:t xml:space="preserve">            &lt;/div&gt;</w:t>
      </w:r>
    </w:p>
    <w:p w14:paraId="226EE12F">
      <w:pPr>
        <w:spacing w:after="0"/>
        <w:ind w:firstLine="720" w:firstLineChars="0"/>
        <w:jc w:val="left"/>
        <w:rPr>
          <w:rFonts w:hint="default"/>
          <w:sz w:val="24"/>
          <w:szCs w:val="24"/>
          <w:lang w:val="en-US"/>
        </w:rPr>
      </w:pPr>
      <w:r>
        <w:rPr>
          <w:rFonts w:hint="default"/>
          <w:sz w:val="24"/>
          <w:szCs w:val="24"/>
          <w:lang w:val="en-US"/>
        </w:rPr>
        <w:t xml:space="preserve">            &lt;button type="submit" class="btn"&gt;REGISTER&lt;/button&gt;</w:t>
      </w:r>
    </w:p>
    <w:p w14:paraId="78D5517F">
      <w:pPr>
        <w:spacing w:after="0"/>
        <w:ind w:firstLine="720" w:firstLineChars="0"/>
        <w:jc w:val="left"/>
        <w:rPr>
          <w:rFonts w:hint="default"/>
          <w:sz w:val="24"/>
          <w:szCs w:val="24"/>
          <w:lang w:val="en-US"/>
        </w:rPr>
      </w:pPr>
      <w:r>
        <w:rPr>
          <w:rFonts w:hint="default"/>
          <w:sz w:val="24"/>
          <w:szCs w:val="24"/>
          <w:lang w:val="en-US"/>
        </w:rPr>
        <w:t xml:space="preserve">        &lt;/form&gt;</w:t>
      </w:r>
    </w:p>
    <w:p w14:paraId="2F7E501B">
      <w:pPr>
        <w:spacing w:after="0"/>
        <w:ind w:firstLine="720" w:firstLineChars="0"/>
        <w:jc w:val="left"/>
        <w:rPr>
          <w:rFonts w:hint="default"/>
          <w:sz w:val="24"/>
          <w:szCs w:val="24"/>
          <w:lang w:val="en-US"/>
        </w:rPr>
      </w:pPr>
      <w:r>
        <w:rPr>
          <w:rFonts w:hint="default"/>
          <w:sz w:val="24"/>
          <w:szCs w:val="24"/>
          <w:lang w:val="en-US"/>
        </w:rPr>
        <w:t xml:space="preserve">    &lt;/div&gt;</w:t>
      </w:r>
    </w:p>
    <w:p w14:paraId="01289D70">
      <w:pPr>
        <w:spacing w:after="0"/>
        <w:ind w:firstLine="720" w:firstLineChars="0"/>
        <w:jc w:val="left"/>
        <w:rPr>
          <w:rFonts w:hint="default"/>
          <w:sz w:val="24"/>
          <w:szCs w:val="24"/>
          <w:lang w:val="en-US"/>
        </w:rPr>
      </w:pPr>
    </w:p>
    <w:p w14:paraId="5ECDFB65">
      <w:pPr>
        <w:spacing w:after="0"/>
        <w:ind w:firstLine="720" w:firstLineChars="0"/>
        <w:jc w:val="left"/>
        <w:rPr>
          <w:rFonts w:hint="default"/>
          <w:sz w:val="24"/>
          <w:szCs w:val="24"/>
          <w:lang w:val="en-US"/>
        </w:rPr>
      </w:pPr>
      <w:r>
        <w:rPr>
          <w:rFonts w:hint="default"/>
          <w:sz w:val="24"/>
          <w:szCs w:val="24"/>
          <w:lang w:val="en-US"/>
        </w:rPr>
        <w:t xml:space="preserve">    &lt;script&gt;</w:t>
      </w:r>
    </w:p>
    <w:p w14:paraId="7935F053">
      <w:pPr>
        <w:spacing w:after="0"/>
        <w:ind w:firstLine="720" w:firstLineChars="0"/>
        <w:jc w:val="left"/>
        <w:rPr>
          <w:rFonts w:hint="default"/>
          <w:sz w:val="24"/>
          <w:szCs w:val="24"/>
          <w:lang w:val="en-US"/>
        </w:rPr>
      </w:pPr>
      <w:r>
        <w:rPr>
          <w:rFonts w:hint="default"/>
          <w:sz w:val="24"/>
          <w:szCs w:val="24"/>
          <w:lang w:val="en-US"/>
        </w:rPr>
        <w:t xml:space="preserve">        function validateForm() {</w:t>
      </w:r>
    </w:p>
    <w:p w14:paraId="378B67AE">
      <w:pPr>
        <w:spacing w:after="0"/>
        <w:ind w:firstLine="720" w:firstLineChars="0"/>
        <w:jc w:val="left"/>
        <w:rPr>
          <w:rFonts w:hint="default"/>
          <w:sz w:val="24"/>
          <w:szCs w:val="24"/>
          <w:lang w:val="en-US"/>
        </w:rPr>
      </w:pPr>
      <w:r>
        <w:rPr>
          <w:rFonts w:hint="default"/>
          <w:sz w:val="24"/>
          <w:szCs w:val="24"/>
          <w:lang w:val="en-US"/>
        </w:rPr>
        <w:t xml:space="preserve">            var phone = document.getElementById('phone').value;</w:t>
      </w:r>
    </w:p>
    <w:p w14:paraId="2D939CC3">
      <w:pPr>
        <w:spacing w:after="0"/>
        <w:ind w:firstLine="720" w:firstLineChars="0"/>
        <w:jc w:val="left"/>
        <w:rPr>
          <w:rFonts w:hint="default"/>
          <w:sz w:val="24"/>
          <w:szCs w:val="24"/>
          <w:lang w:val="en-US"/>
        </w:rPr>
      </w:pPr>
      <w:r>
        <w:rPr>
          <w:rFonts w:hint="default"/>
          <w:sz w:val="24"/>
          <w:szCs w:val="24"/>
          <w:lang w:val="en-US"/>
        </w:rPr>
        <w:t xml:space="preserve">            var age = document.getElementById('age').value;</w:t>
      </w:r>
    </w:p>
    <w:p w14:paraId="5050D181">
      <w:pPr>
        <w:spacing w:after="0"/>
        <w:ind w:firstLine="720" w:firstLineChars="0"/>
        <w:jc w:val="left"/>
        <w:rPr>
          <w:rFonts w:hint="default"/>
          <w:sz w:val="24"/>
          <w:szCs w:val="24"/>
          <w:lang w:val="en-US"/>
        </w:rPr>
      </w:pPr>
      <w:r>
        <w:rPr>
          <w:rFonts w:hint="default"/>
          <w:sz w:val="24"/>
          <w:szCs w:val="24"/>
          <w:lang w:val="en-US"/>
        </w:rPr>
        <w:t xml:space="preserve">            var name = document.getElementById('name').value;</w:t>
      </w:r>
    </w:p>
    <w:p w14:paraId="5E543324">
      <w:pPr>
        <w:spacing w:after="0"/>
        <w:ind w:firstLine="720" w:firstLineChars="0"/>
        <w:jc w:val="left"/>
        <w:rPr>
          <w:rFonts w:hint="default"/>
          <w:sz w:val="24"/>
          <w:szCs w:val="24"/>
          <w:lang w:val="en-US"/>
        </w:rPr>
      </w:pPr>
    </w:p>
    <w:p w14:paraId="08B5B0FF">
      <w:pPr>
        <w:spacing w:after="0"/>
        <w:ind w:firstLine="720" w:firstLineChars="0"/>
        <w:jc w:val="left"/>
        <w:rPr>
          <w:rFonts w:hint="default"/>
          <w:sz w:val="24"/>
          <w:szCs w:val="24"/>
          <w:lang w:val="en-US"/>
        </w:rPr>
      </w:pPr>
      <w:r>
        <w:rPr>
          <w:rFonts w:hint="default"/>
          <w:sz w:val="24"/>
          <w:szCs w:val="24"/>
          <w:lang w:val="en-US"/>
        </w:rPr>
        <w:t xml:space="preserve">            if (!/^[A-Za-z\s]+$/.test(name)) {</w:t>
      </w:r>
    </w:p>
    <w:p w14:paraId="013BCEA1">
      <w:pPr>
        <w:spacing w:after="0"/>
        <w:ind w:firstLine="720" w:firstLineChars="0"/>
        <w:jc w:val="left"/>
        <w:rPr>
          <w:rFonts w:hint="default"/>
          <w:sz w:val="24"/>
          <w:szCs w:val="24"/>
          <w:lang w:val="en-US"/>
        </w:rPr>
      </w:pPr>
      <w:r>
        <w:rPr>
          <w:rFonts w:hint="default"/>
          <w:sz w:val="24"/>
          <w:szCs w:val="24"/>
          <w:lang w:val="en-US"/>
        </w:rPr>
        <w:t xml:space="preserve">                alert('Please enter a valid name (letters and spaces only)');</w:t>
      </w:r>
    </w:p>
    <w:p w14:paraId="135FA3D6">
      <w:pPr>
        <w:spacing w:after="0"/>
        <w:ind w:firstLine="720" w:firstLineChars="0"/>
        <w:jc w:val="left"/>
        <w:rPr>
          <w:rFonts w:hint="default"/>
          <w:sz w:val="24"/>
          <w:szCs w:val="24"/>
          <w:lang w:val="en-US"/>
        </w:rPr>
      </w:pPr>
      <w:r>
        <w:rPr>
          <w:rFonts w:hint="default"/>
          <w:sz w:val="24"/>
          <w:szCs w:val="24"/>
          <w:lang w:val="en-US"/>
        </w:rPr>
        <w:t xml:space="preserve">                return false;</w:t>
      </w:r>
    </w:p>
    <w:p w14:paraId="5BAE17E4">
      <w:pPr>
        <w:spacing w:after="0"/>
        <w:ind w:firstLine="720" w:firstLineChars="0"/>
        <w:jc w:val="left"/>
        <w:rPr>
          <w:rFonts w:hint="default"/>
          <w:sz w:val="24"/>
          <w:szCs w:val="24"/>
          <w:lang w:val="en-US"/>
        </w:rPr>
      </w:pPr>
      <w:r>
        <w:rPr>
          <w:rFonts w:hint="default"/>
          <w:sz w:val="24"/>
          <w:szCs w:val="24"/>
          <w:lang w:val="en-US"/>
        </w:rPr>
        <w:t xml:space="preserve">            }</w:t>
      </w:r>
    </w:p>
    <w:p w14:paraId="3FE26AF4">
      <w:pPr>
        <w:spacing w:after="0"/>
        <w:ind w:firstLine="720" w:firstLineChars="0"/>
        <w:jc w:val="left"/>
        <w:rPr>
          <w:rFonts w:hint="default"/>
          <w:sz w:val="24"/>
          <w:szCs w:val="24"/>
          <w:lang w:val="en-US"/>
        </w:rPr>
      </w:pPr>
    </w:p>
    <w:p w14:paraId="62BAE42E">
      <w:pPr>
        <w:spacing w:after="0"/>
        <w:ind w:firstLine="720" w:firstLineChars="0"/>
        <w:jc w:val="left"/>
        <w:rPr>
          <w:rFonts w:hint="default"/>
          <w:sz w:val="24"/>
          <w:szCs w:val="24"/>
          <w:lang w:val="en-US"/>
        </w:rPr>
      </w:pPr>
      <w:r>
        <w:rPr>
          <w:rFonts w:hint="default"/>
          <w:sz w:val="24"/>
          <w:szCs w:val="24"/>
          <w:lang w:val="en-US"/>
        </w:rPr>
        <w:t xml:space="preserve">            if (phone.length !== 10 || isNaN(phone)) {</w:t>
      </w:r>
    </w:p>
    <w:p w14:paraId="382B3085">
      <w:pPr>
        <w:spacing w:after="0"/>
        <w:ind w:firstLine="720" w:firstLineChars="0"/>
        <w:jc w:val="left"/>
        <w:rPr>
          <w:rFonts w:hint="default"/>
          <w:sz w:val="24"/>
          <w:szCs w:val="24"/>
          <w:lang w:val="en-US"/>
        </w:rPr>
      </w:pPr>
      <w:r>
        <w:rPr>
          <w:rFonts w:hint="default"/>
          <w:sz w:val="24"/>
          <w:szCs w:val="24"/>
          <w:lang w:val="en-US"/>
        </w:rPr>
        <w:t xml:space="preserve">                alert('Please enter a valid 10-digit phone number');</w:t>
      </w:r>
    </w:p>
    <w:p w14:paraId="58DA36A4">
      <w:pPr>
        <w:spacing w:after="0"/>
        <w:ind w:firstLine="720" w:firstLineChars="0"/>
        <w:jc w:val="left"/>
        <w:rPr>
          <w:rFonts w:hint="default"/>
          <w:sz w:val="24"/>
          <w:szCs w:val="24"/>
          <w:lang w:val="en-US"/>
        </w:rPr>
      </w:pPr>
      <w:r>
        <w:rPr>
          <w:rFonts w:hint="default"/>
          <w:sz w:val="24"/>
          <w:szCs w:val="24"/>
          <w:lang w:val="en-US"/>
        </w:rPr>
        <w:t xml:space="preserve">                return false;</w:t>
      </w:r>
    </w:p>
    <w:p w14:paraId="5CBEBBDB">
      <w:pPr>
        <w:spacing w:after="0"/>
        <w:ind w:firstLine="720" w:firstLineChars="0"/>
        <w:jc w:val="left"/>
        <w:rPr>
          <w:rFonts w:hint="default"/>
          <w:sz w:val="24"/>
          <w:szCs w:val="24"/>
          <w:lang w:val="en-US"/>
        </w:rPr>
      </w:pPr>
      <w:r>
        <w:rPr>
          <w:rFonts w:hint="default"/>
          <w:sz w:val="24"/>
          <w:szCs w:val="24"/>
          <w:lang w:val="en-US"/>
        </w:rPr>
        <w:t xml:space="preserve">            }</w:t>
      </w:r>
    </w:p>
    <w:p w14:paraId="4F1EA7A1">
      <w:pPr>
        <w:spacing w:after="0"/>
        <w:ind w:firstLine="720" w:firstLineChars="0"/>
        <w:jc w:val="left"/>
        <w:rPr>
          <w:rFonts w:hint="default"/>
          <w:sz w:val="24"/>
          <w:szCs w:val="24"/>
          <w:lang w:val="en-US"/>
        </w:rPr>
      </w:pPr>
    </w:p>
    <w:p w14:paraId="795EF5E2">
      <w:pPr>
        <w:spacing w:after="0"/>
        <w:ind w:firstLine="720" w:firstLineChars="0"/>
        <w:jc w:val="left"/>
        <w:rPr>
          <w:rFonts w:hint="default"/>
          <w:sz w:val="24"/>
          <w:szCs w:val="24"/>
          <w:lang w:val="en-US"/>
        </w:rPr>
      </w:pPr>
      <w:r>
        <w:rPr>
          <w:rFonts w:hint="default"/>
          <w:sz w:val="24"/>
          <w:szCs w:val="24"/>
          <w:lang w:val="en-US"/>
        </w:rPr>
        <w:t xml:space="preserve">            if (age &lt; 18 || age &gt; 65) {</w:t>
      </w:r>
    </w:p>
    <w:p w14:paraId="23E6B429">
      <w:pPr>
        <w:spacing w:after="0"/>
        <w:ind w:firstLine="720" w:firstLineChars="0"/>
        <w:jc w:val="left"/>
        <w:rPr>
          <w:rFonts w:hint="default"/>
          <w:sz w:val="24"/>
          <w:szCs w:val="24"/>
          <w:lang w:val="en-US"/>
        </w:rPr>
      </w:pPr>
      <w:r>
        <w:rPr>
          <w:rFonts w:hint="default"/>
          <w:sz w:val="24"/>
          <w:szCs w:val="24"/>
          <w:lang w:val="en-US"/>
        </w:rPr>
        <w:t xml:space="preserve">                alert('Age must be between 18 and 65');</w:t>
      </w:r>
    </w:p>
    <w:p w14:paraId="6C8BEC86">
      <w:pPr>
        <w:spacing w:after="0"/>
        <w:ind w:firstLine="720" w:firstLineChars="0"/>
        <w:jc w:val="left"/>
        <w:rPr>
          <w:rFonts w:hint="default"/>
          <w:sz w:val="24"/>
          <w:szCs w:val="24"/>
          <w:lang w:val="en-US"/>
        </w:rPr>
      </w:pPr>
      <w:r>
        <w:rPr>
          <w:rFonts w:hint="default"/>
          <w:sz w:val="24"/>
          <w:szCs w:val="24"/>
          <w:lang w:val="en-US"/>
        </w:rPr>
        <w:t xml:space="preserve">                return false;</w:t>
      </w:r>
    </w:p>
    <w:p w14:paraId="1106AE28">
      <w:pPr>
        <w:spacing w:after="0"/>
        <w:ind w:firstLine="720" w:firstLineChars="0"/>
        <w:jc w:val="left"/>
        <w:rPr>
          <w:rFonts w:hint="default"/>
          <w:sz w:val="24"/>
          <w:szCs w:val="24"/>
          <w:lang w:val="en-US"/>
        </w:rPr>
      </w:pPr>
      <w:r>
        <w:rPr>
          <w:rFonts w:hint="default"/>
          <w:sz w:val="24"/>
          <w:szCs w:val="24"/>
          <w:lang w:val="en-US"/>
        </w:rPr>
        <w:t xml:space="preserve">            }</w:t>
      </w:r>
    </w:p>
    <w:p w14:paraId="118BF127">
      <w:pPr>
        <w:spacing w:after="0"/>
        <w:ind w:firstLine="720" w:firstLineChars="0"/>
        <w:jc w:val="left"/>
        <w:rPr>
          <w:rFonts w:hint="default"/>
          <w:sz w:val="24"/>
          <w:szCs w:val="24"/>
          <w:lang w:val="en-US"/>
        </w:rPr>
      </w:pPr>
    </w:p>
    <w:p w14:paraId="1EFAC818">
      <w:pPr>
        <w:spacing w:after="0"/>
        <w:ind w:firstLine="720" w:firstLineChars="0"/>
        <w:jc w:val="left"/>
        <w:rPr>
          <w:rFonts w:hint="default"/>
          <w:sz w:val="24"/>
          <w:szCs w:val="24"/>
          <w:lang w:val="en-US"/>
        </w:rPr>
      </w:pPr>
      <w:r>
        <w:rPr>
          <w:rFonts w:hint="default"/>
          <w:sz w:val="24"/>
          <w:szCs w:val="24"/>
          <w:lang w:val="en-US"/>
        </w:rPr>
        <w:t xml:space="preserve">            return true;</w:t>
      </w:r>
    </w:p>
    <w:p w14:paraId="5C6A4EAC">
      <w:pPr>
        <w:spacing w:after="0"/>
        <w:ind w:firstLine="720" w:firstLineChars="0"/>
        <w:jc w:val="left"/>
        <w:rPr>
          <w:rFonts w:hint="default"/>
          <w:sz w:val="24"/>
          <w:szCs w:val="24"/>
          <w:lang w:val="en-US"/>
        </w:rPr>
      </w:pPr>
      <w:r>
        <w:rPr>
          <w:rFonts w:hint="default"/>
          <w:sz w:val="24"/>
          <w:szCs w:val="24"/>
          <w:lang w:val="en-US"/>
        </w:rPr>
        <w:t xml:space="preserve">        }</w:t>
      </w:r>
    </w:p>
    <w:p w14:paraId="7DF1D60B">
      <w:pPr>
        <w:spacing w:after="0"/>
        <w:ind w:firstLine="720" w:firstLineChars="0"/>
        <w:jc w:val="left"/>
        <w:rPr>
          <w:rFonts w:hint="default"/>
          <w:sz w:val="24"/>
          <w:szCs w:val="24"/>
          <w:lang w:val="en-US"/>
        </w:rPr>
      </w:pPr>
      <w:r>
        <w:rPr>
          <w:rFonts w:hint="default"/>
          <w:sz w:val="24"/>
          <w:szCs w:val="24"/>
          <w:lang w:val="en-US"/>
        </w:rPr>
        <w:t xml:space="preserve">    &lt;/script&gt;</w:t>
      </w:r>
    </w:p>
    <w:p w14:paraId="7D54C912">
      <w:pPr>
        <w:spacing w:after="0"/>
        <w:ind w:firstLine="720" w:firstLineChars="0"/>
        <w:jc w:val="left"/>
        <w:rPr>
          <w:rFonts w:hint="default"/>
          <w:sz w:val="24"/>
          <w:szCs w:val="24"/>
          <w:lang w:val="en-US"/>
        </w:rPr>
      </w:pPr>
      <w:r>
        <w:rPr>
          <w:rFonts w:hint="default"/>
          <w:sz w:val="24"/>
          <w:szCs w:val="24"/>
          <w:lang w:val="en-US"/>
        </w:rPr>
        <w:t>&lt;/body&gt;</w:t>
      </w:r>
    </w:p>
    <w:p w14:paraId="09478806">
      <w:pPr>
        <w:spacing w:after="0"/>
        <w:jc w:val="left"/>
        <w:rPr>
          <w:rFonts w:hint="default"/>
          <w:sz w:val="24"/>
          <w:szCs w:val="24"/>
          <w:lang w:val="en-US"/>
        </w:rPr>
        <w:sectPr>
          <w:pgSz w:w="11930" w:h="16860"/>
          <w:pgMar w:top="1900" w:right="708" w:bottom="1960" w:left="708" w:header="431" w:footer="1838" w:gutter="0"/>
          <w:cols w:space="720" w:num="1"/>
        </w:sectPr>
      </w:pPr>
      <w:r>
        <w:rPr>
          <w:rFonts w:hint="default"/>
          <w:sz w:val="24"/>
          <w:szCs w:val="24"/>
          <w:lang w:val="en-US"/>
        </w:rPr>
        <w:t xml:space="preserve">&lt;/html&gt; </w:t>
      </w:r>
    </w:p>
    <w:p w14:paraId="03F703EC">
      <w:pPr>
        <w:pStyle w:val="7"/>
        <w:rPr>
          <w:sz w:val="32"/>
        </w:rPr>
      </w:pPr>
    </w:p>
    <w:p w14:paraId="3DC46B02">
      <w:pPr>
        <w:pStyle w:val="7"/>
        <w:rPr>
          <w:sz w:val="32"/>
        </w:rPr>
      </w:pPr>
    </w:p>
    <w:p w14:paraId="72B6EFEB">
      <w:pPr>
        <w:pStyle w:val="7"/>
        <w:spacing w:before="58"/>
        <w:rPr>
          <w:sz w:val="32"/>
        </w:rPr>
      </w:pPr>
    </w:p>
    <w:p w14:paraId="73D61A91">
      <w:pPr>
        <w:pStyle w:val="2"/>
        <w:numPr>
          <w:ilvl w:val="1"/>
          <w:numId w:val="6"/>
        </w:numPr>
        <w:tabs>
          <w:tab w:val="left" w:pos="1211"/>
        </w:tabs>
        <w:spacing w:before="0" w:after="0" w:line="240" w:lineRule="auto"/>
        <w:ind w:left="1211" w:right="0" w:hanging="479"/>
        <w:jc w:val="left"/>
      </w:pPr>
      <w:r>
        <w:rPr>
          <w:rFonts w:hint="default"/>
          <w:lang w:val="en-US"/>
        </w:rPr>
        <w:t>Index page</w:t>
      </w:r>
    </w:p>
    <w:p w14:paraId="05646A53">
      <w:pPr>
        <w:pStyle w:val="7"/>
        <w:rPr>
          <w:rFonts w:hint="default"/>
          <w:b/>
          <w:sz w:val="32"/>
          <w:lang w:val="en-US"/>
        </w:rPr>
      </w:pPr>
    </w:p>
    <w:p w14:paraId="6D4BBCC9">
      <w:pPr>
        <w:pStyle w:val="7"/>
        <w:spacing w:before="155"/>
        <w:rPr>
          <w:b/>
          <w:sz w:val="32"/>
        </w:rPr>
      </w:pPr>
      <w:r>
        <w:rPr>
          <w:rFonts w:hint="default"/>
          <w:b/>
          <w:sz w:val="32"/>
          <w:lang w:val="en-US"/>
        </w:rPr>
        <w:drawing>
          <wp:anchor distT="0" distB="0" distL="114300" distR="114300" simplePos="0" relativeHeight="251698176" behindDoc="0" locked="0" layoutInCell="1" allowOverlap="1">
            <wp:simplePos x="0" y="0"/>
            <wp:positionH relativeFrom="column">
              <wp:posOffset>784860</wp:posOffset>
            </wp:positionH>
            <wp:positionV relativeFrom="paragraph">
              <wp:posOffset>243840</wp:posOffset>
            </wp:positionV>
            <wp:extent cx="5288915" cy="3599180"/>
            <wp:effectExtent l="0" t="0" r="14605" b="12700"/>
            <wp:wrapTopAndBottom/>
            <wp:docPr id="159" name="Picture 159" descr="Screenshot 2025-05-15 15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creenshot 2025-05-15 152926"/>
                    <pic:cNvPicPr>
                      <a:picLocks noChangeAspect="1"/>
                    </pic:cNvPicPr>
                  </pic:nvPicPr>
                  <pic:blipFill>
                    <a:blip r:embed="rId57"/>
                    <a:stretch>
                      <a:fillRect/>
                    </a:stretch>
                  </pic:blipFill>
                  <pic:spPr>
                    <a:xfrm>
                      <a:off x="0" y="0"/>
                      <a:ext cx="5288915" cy="3599180"/>
                    </a:xfrm>
                    <a:prstGeom prst="rect">
                      <a:avLst/>
                    </a:prstGeom>
                  </pic:spPr>
                </pic:pic>
              </a:graphicData>
            </a:graphic>
          </wp:anchor>
        </w:drawing>
      </w:r>
    </w:p>
    <w:p w14:paraId="3305B50E">
      <w:pPr>
        <w:pStyle w:val="2"/>
        <w:spacing w:before="58" w:line="360" w:lineRule="auto"/>
        <w:ind w:left="732" w:right="4013" w:firstLine="43"/>
        <w:sectPr>
          <w:headerReference r:id="rId43" w:type="default"/>
          <w:footerReference r:id="rId45" w:type="default"/>
          <w:headerReference r:id="rId44" w:type="even"/>
          <w:footerReference r:id="rId46" w:type="even"/>
          <w:pgSz w:w="11930" w:h="16860"/>
          <w:pgMar w:top="1900" w:right="708" w:bottom="1760" w:left="708" w:header="431" w:footer="1580" w:gutter="0"/>
          <w:cols w:equalWidth="0" w:num="2">
            <w:col w:w="3457" w:space="400"/>
            <w:col w:w="6657"/>
          </w:cols>
        </w:sectPr>
      </w:pPr>
      <w:r>
        <w:rPr>
          <w:b w:val="0"/>
        </w:rPr>
        <w:br w:type="column"/>
      </w:r>
      <w:r>
        <w:t xml:space="preserve">CHAPTER 6 </w:t>
      </w:r>
      <w:r>
        <w:rPr>
          <w:spacing w:val="-2"/>
        </w:rPr>
        <w:t>SNAPSHOTS</w:t>
      </w:r>
    </w:p>
    <w:p w14:paraId="502B68EB">
      <w:pPr>
        <w:pStyle w:val="7"/>
        <w:spacing w:before="9" w:after="1"/>
        <w:jc w:val="center"/>
      </w:pPr>
    </w:p>
    <w:p w14:paraId="195F312A">
      <w:pPr>
        <w:pStyle w:val="7"/>
        <w:spacing w:before="9" w:after="1"/>
        <w:jc w:val="center"/>
      </w:pPr>
    </w:p>
    <w:p w14:paraId="031E4EC8">
      <w:pPr>
        <w:pStyle w:val="7"/>
        <w:spacing w:before="9" w:after="1"/>
        <w:jc w:val="center"/>
      </w:pPr>
    </w:p>
    <w:p w14:paraId="566135E5">
      <w:pPr>
        <w:pStyle w:val="7"/>
        <w:spacing w:before="9" w:after="1"/>
        <w:jc w:val="center"/>
      </w:pPr>
    </w:p>
    <w:p w14:paraId="47F8AEE0">
      <w:pPr>
        <w:pStyle w:val="7"/>
        <w:spacing w:before="9" w:after="1"/>
        <w:jc w:val="center"/>
      </w:pPr>
    </w:p>
    <w:p w14:paraId="6F6607F7">
      <w:pPr>
        <w:pStyle w:val="7"/>
        <w:spacing w:before="9" w:after="1"/>
        <w:jc w:val="center"/>
      </w:pPr>
    </w:p>
    <w:p w14:paraId="409CEB55">
      <w:pPr>
        <w:pStyle w:val="7"/>
        <w:spacing w:before="9" w:after="1"/>
        <w:jc w:val="center"/>
      </w:pPr>
    </w:p>
    <w:p w14:paraId="7840B6B7">
      <w:pPr>
        <w:pStyle w:val="7"/>
        <w:spacing w:before="9" w:after="1"/>
        <w:jc w:val="center"/>
      </w:pPr>
    </w:p>
    <w:p w14:paraId="7B138B09">
      <w:pPr>
        <w:pStyle w:val="7"/>
        <w:spacing w:before="9" w:after="1"/>
        <w:jc w:val="center"/>
      </w:pPr>
    </w:p>
    <w:p w14:paraId="1F550EB9">
      <w:pPr>
        <w:pStyle w:val="7"/>
        <w:spacing w:before="9" w:after="1"/>
        <w:jc w:val="center"/>
      </w:pPr>
    </w:p>
    <w:p w14:paraId="56412279">
      <w:pPr>
        <w:pStyle w:val="7"/>
        <w:spacing w:before="9" w:after="1"/>
        <w:jc w:val="center"/>
      </w:pPr>
    </w:p>
    <w:p w14:paraId="5B7E3EDA">
      <w:pPr>
        <w:pStyle w:val="7"/>
        <w:spacing w:before="9" w:after="1"/>
        <w:jc w:val="center"/>
      </w:pPr>
    </w:p>
    <w:p w14:paraId="24B7B543">
      <w:pPr>
        <w:pStyle w:val="7"/>
        <w:spacing w:before="9" w:after="1"/>
        <w:jc w:val="center"/>
      </w:pPr>
    </w:p>
    <w:p w14:paraId="461E1363">
      <w:pPr>
        <w:pStyle w:val="7"/>
        <w:spacing w:before="9" w:after="1"/>
        <w:jc w:val="center"/>
      </w:pPr>
    </w:p>
    <w:p w14:paraId="5B0EED38">
      <w:pPr>
        <w:pStyle w:val="7"/>
        <w:spacing w:before="9" w:after="1"/>
        <w:jc w:val="center"/>
      </w:pPr>
    </w:p>
    <w:p w14:paraId="08A61F05">
      <w:pPr>
        <w:pStyle w:val="7"/>
        <w:spacing w:before="9" w:after="1"/>
        <w:jc w:val="center"/>
      </w:pPr>
    </w:p>
    <w:p w14:paraId="283E8E0E">
      <w:pPr>
        <w:pStyle w:val="7"/>
        <w:spacing w:before="9" w:after="1"/>
        <w:jc w:val="center"/>
      </w:pPr>
    </w:p>
    <w:p w14:paraId="531FAA9D">
      <w:pPr>
        <w:pStyle w:val="7"/>
        <w:spacing w:before="9" w:after="1"/>
        <w:jc w:val="center"/>
      </w:pPr>
    </w:p>
    <w:p w14:paraId="2A1F03B4">
      <w:pPr>
        <w:pStyle w:val="7"/>
        <w:spacing w:before="9" w:after="1"/>
        <w:jc w:val="center"/>
      </w:pPr>
    </w:p>
    <w:p w14:paraId="655F04C3">
      <w:pPr>
        <w:pStyle w:val="7"/>
        <w:spacing w:before="9" w:after="1"/>
        <w:jc w:val="center"/>
      </w:pPr>
    </w:p>
    <w:p w14:paraId="12F1A311">
      <w:pPr>
        <w:pStyle w:val="7"/>
        <w:spacing w:before="9" w:after="1"/>
        <w:jc w:val="center"/>
      </w:pPr>
    </w:p>
    <w:p w14:paraId="4B183DE8">
      <w:pPr>
        <w:pStyle w:val="7"/>
        <w:spacing w:before="9" w:after="1"/>
        <w:jc w:val="center"/>
      </w:pPr>
    </w:p>
    <w:p w14:paraId="354FAA2F">
      <w:pPr>
        <w:pStyle w:val="7"/>
        <w:spacing w:before="9" w:after="1"/>
        <w:jc w:val="center"/>
      </w:pPr>
    </w:p>
    <w:p w14:paraId="34EA7E3B">
      <w:pPr>
        <w:pStyle w:val="15"/>
        <w:numPr>
          <w:ilvl w:val="1"/>
          <w:numId w:val="6"/>
        </w:numPr>
        <w:tabs>
          <w:tab w:val="left" w:pos="1154"/>
        </w:tabs>
        <w:spacing w:before="1" w:after="0" w:line="240" w:lineRule="auto"/>
        <w:ind w:left="1154" w:right="0" w:hanging="422"/>
        <w:jc w:val="left"/>
        <w:rPr>
          <w:b/>
          <w:sz w:val="28"/>
        </w:rPr>
      </w:pPr>
      <w:r>
        <w:rPr>
          <w:rFonts w:hint="default"/>
          <w:b/>
          <w:sz w:val="28"/>
          <w:lang w:val="en-US"/>
        </w:rPr>
        <w:t>Donor page</w:t>
      </w:r>
    </w:p>
    <w:p w14:paraId="0122BDE5">
      <w:pPr>
        <w:pStyle w:val="7"/>
        <w:spacing w:before="9" w:after="1"/>
        <w:jc w:val="left"/>
      </w:pPr>
    </w:p>
    <w:p w14:paraId="5D8518BE">
      <w:pPr>
        <w:pStyle w:val="7"/>
        <w:spacing w:before="9" w:after="1"/>
        <w:jc w:val="left"/>
      </w:pPr>
    </w:p>
    <w:p w14:paraId="512702EF">
      <w:pPr>
        <w:pStyle w:val="7"/>
        <w:spacing w:before="9" w:after="1"/>
        <w:jc w:val="center"/>
      </w:pPr>
    </w:p>
    <w:p w14:paraId="132520FC">
      <w:pPr>
        <w:pStyle w:val="7"/>
        <w:spacing w:before="9" w:after="1"/>
        <w:jc w:val="center"/>
        <w:rPr>
          <w:rFonts w:hint="default"/>
          <w:lang w:val="en-US"/>
        </w:rPr>
      </w:pPr>
      <w:r>
        <w:rPr>
          <w:rFonts w:hint="default"/>
          <w:lang w:val="en-US"/>
        </w:rPr>
        <w:tab/>
        <w:t/>
      </w:r>
      <w:r>
        <w:rPr>
          <w:rFonts w:hint="default"/>
          <w:lang w:val="en-US"/>
        </w:rPr>
        <w:tab/>
        <w:t/>
      </w:r>
      <w:r>
        <w:rPr>
          <w:rFonts w:hint="default"/>
          <w:lang w:val="en-US"/>
        </w:rPr>
        <w:tab/>
        <w:t/>
      </w:r>
      <w:r>
        <w:rPr>
          <w:rFonts w:hint="default"/>
          <w:lang w:val="en-US"/>
        </w:rPr>
        <w:tab/>
      </w:r>
    </w:p>
    <w:p w14:paraId="1BD915CE">
      <w:pPr>
        <w:pStyle w:val="7"/>
        <w:spacing w:before="9" w:after="1"/>
        <w:jc w:val="center"/>
        <w:rPr>
          <w:b/>
          <w:sz w:val="19"/>
        </w:rPr>
      </w:pPr>
      <w:r>
        <w:drawing>
          <wp:inline distT="0" distB="0" distL="114300" distR="114300">
            <wp:extent cx="4521200" cy="5665470"/>
            <wp:effectExtent l="0" t="0" r="5080" b="3810"/>
            <wp:docPr id="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4"/>
                    <pic:cNvPicPr>
                      <a:picLocks noChangeAspect="1"/>
                    </pic:cNvPicPr>
                  </pic:nvPicPr>
                  <pic:blipFill>
                    <a:blip r:embed="rId58"/>
                    <a:stretch>
                      <a:fillRect/>
                    </a:stretch>
                  </pic:blipFill>
                  <pic:spPr>
                    <a:xfrm>
                      <a:off x="0" y="0"/>
                      <a:ext cx="4521200" cy="5665470"/>
                    </a:xfrm>
                    <a:prstGeom prst="rect">
                      <a:avLst/>
                    </a:prstGeom>
                    <a:noFill/>
                    <a:ln>
                      <a:noFill/>
                    </a:ln>
                  </pic:spPr>
                </pic:pic>
              </a:graphicData>
            </a:graphic>
          </wp:inline>
        </w:drawing>
      </w:r>
    </w:p>
    <w:p w14:paraId="52402654">
      <w:pPr>
        <w:pStyle w:val="7"/>
        <w:ind w:left="732"/>
        <w:rPr>
          <w:sz w:val="20"/>
        </w:rPr>
      </w:pPr>
    </w:p>
    <w:p w14:paraId="4093A13B">
      <w:pPr>
        <w:pStyle w:val="7"/>
        <w:spacing w:after="0"/>
        <w:rPr>
          <w:sz w:val="20"/>
        </w:rPr>
        <w:sectPr>
          <w:type w:val="continuous"/>
          <w:pgSz w:w="11930" w:h="16860"/>
          <w:pgMar w:top="200" w:right="708" w:bottom="2120" w:left="708" w:header="431" w:footer="1580" w:gutter="0"/>
          <w:cols w:space="720" w:num="1"/>
        </w:sectPr>
      </w:pPr>
    </w:p>
    <w:p w14:paraId="07EDC5EB">
      <w:pPr>
        <w:pStyle w:val="15"/>
        <w:numPr>
          <w:ilvl w:val="1"/>
          <w:numId w:val="6"/>
        </w:numPr>
        <w:tabs>
          <w:tab w:val="left" w:pos="1151"/>
        </w:tabs>
        <w:spacing w:before="59" w:after="0" w:line="240" w:lineRule="auto"/>
        <w:ind w:left="1151" w:right="0" w:hanging="419"/>
        <w:jc w:val="left"/>
        <w:rPr>
          <w:b/>
          <w:sz w:val="28"/>
        </w:rPr>
      </w:pPr>
      <w:r>
        <w:rPr>
          <w:rFonts w:hint="default"/>
          <w:b/>
          <w:spacing w:val="-9"/>
          <w:sz w:val="28"/>
          <w:lang w:val="en-US"/>
        </w:rPr>
        <w:t>Request</w:t>
      </w:r>
      <w:r>
        <w:rPr>
          <w:b/>
          <w:spacing w:val="-9"/>
          <w:sz w:val="28"/>
        </w:rPr>
        <w:t xml:space="preserve"> </w:t>
      </w:r>
      <w:r>
        <w:rPr>
          <w:b/>
          <w:spacing w:val="-4"/>
          <w:sz w:val="28"/>
        </w:rPr>
        <w:t>Page</w:t>
      </w:r>
    </w:p>
    <w:p w14:paraId="68F25DCF">
      <w:pPr>
        <w:pStyle w:val="7"/>
        <w:rPr>
          <w:rFonts w:hint="default"/>
          <w:b/>
          <w:sz w:val="18"/>
          <w:lang w:val="en-US"/>
        </w:rPr>
      </w:pPr>
      <w:r>
        <w:rPr>
          <w:rFonts w:hint="default"/>
          <w:b/>
          <w:sz w:val="18"/>
          <w:lang w:val="en-US"/>
        </w:rPr>
        <w:tab/>
      </w:r>
      <w:r>
        <w:rPr>
          <w:rFonts w:hint="default"/>
          <w:b/>
          <w:sz w:val="18"/>
          <w:lang w:val="en-US"/>
        </w:rPr>
        <w:drawing>
          <wp:inline distT="0" distB="0" distL="114300" distR="114300">
            <wp:extent cx="6673215" cy="3188335"/>
            <wp:effectExtent l="0" t="0" r="1905" b="12065"/>
            <wp:docPr id="162" name="Picture 162" descr="Screenshot 2025-05-15 15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Screenshot 2025-05-15 153959"/>
                    <pic:cNvPicPr>
                      <a:picLocks noChangeAspect="1"/>
                    </pic:cNvPicPr>
                  </pic:nvPicPr>
                  <pic:blipFill>
                    <a:blip r:embed="rId59"/>
                    <a:stretch>
                      <a:fillRect/>
                    </a:stretch>
                  </pic:blipFill>
                  <pic:spPr>
                    <a:xfrm>
                      <a:off x="0" y="0"/>
                      <a:ext cx="6673215" cy="3188335"/>
                    </a:xfrm>
                    <a:prstGeom prst="rect">
                      <a:avLst/>
                    </a:prstGeom>
                  </pic:spPr>
                </pic:pic>
              </a:graphicData>
            </a:graphic>
          </wp:inline>
        </w:drawing>
      </w:r>
    </w:p>
    <w:p w14:paraId="50FD4E65">
      <w:pPr>
        <w:pStyle w:val="15"/>
        <w:numPr>
          <w:ilvl w:val="1"/>
          <w:numId w:val="6"/>
        </w:numPr>
        <w:tabs>
          <w:tab w:val="left" w:pos="1151"/>
        </w:tabs>
        <w:spacing w:before="179" w:after="0" w:line="240" w:lineRule="auto"/>
        <w:ind w:left="1151" w:right="0" w:hanging="419"/>
        <w:jc w:val="left"/>
        <w:rPr>
          <w:b/>
          <w:sz w:val="28"/>
        </w:rPr>
      </w:pPr>
      <w:r>
        <w:rPr>
          <w:rFonts w:hint="default"/>
          <w:b/>
          <w:sz w:val="28"/>
          <w:lang w:val="en-US"/>
        </w:rPr>
        <w:t>Thank you page</w:t>
      </w:r>
    </w:p>
    <w:p w14:paraId="2D66EA6E">
      <w:pPr>
        <w:pStyle w:val="7"/>
        <w:spacing w:before="10"/>
        <w:rPr>
          <w:b/>
          <w:sz w:val="17"/>
        </w:rPr>
      </w:pPr>
      <w:r>
        <w:rPr>
          <w:rFonts w:hint="default"/>
          <w:b/>
          <w:sz w:val="17"/>
          <w:lang w:val="en-US"/>
        </w:rPr>
        <w:tab/>
      </w:r>
      <w:r>
        <w:rPr>
          <w:rFonts w:hint="default"/>
          <w:b/>
          <w:sz w:val="17"/>
          <w:lang w:val="en-US"/>
        </w:rPr>
        <w:drawing>
          <wp:inline distT="0" distB="0" distL="114300" distR="114300">
            <wp:extent cx="6096000" cy="4314825"/>
            <wp:effectExtent l="0" t="0" r="0" b="13335"/>
            <wp:docPr id="163" name="Picture 163" descr="Screenshot 2025-05-15 15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Screenshot 2025-05-15 153919"/>
                    <pic:cNvPicPr>
                      <a:picLocks noChangeAspect="1"/>
                    </pic:cNvPicPr>
                  </pic:nvPicPr>
                  <pic:blipFill>
                    <a:blip r:embed="rId60"/>
                    <a:stretch>
                      <a:fillRect/>
                    </a:stretch>
                  </pic:blipFill>
                  <pic:spPr>
                    <a:xfrm>
                      <a:off x="0" y="0"/>
                      <a:ext cx="6096000" cy="4314825"/>
                    </a:xfrm>
                    <a:prstGeom prst="rect">
                      <a:avLst/>
                    </a:prstGeom>
                  </pic:spPr>
                </pic:pic>
              </a:graphicData>
            </a:graphic>
          </wp:inline>
        </w:drawing>
      </w:r>
    </w:p>
    <w:p w14:paraId="2D30D86E">
      <w:pPr>
        <w:pStyle w:val="7"/>
        <w:spacing w:after="0"/>
        <w:rPr>
          <w:b/>
          <w:sz w:val="17"/>
        </w:rPr>
        <w:sectPr>
          <w:headerReference r:id="rId47" w:type="even"/>
          <w:footerReference r:id="rId48" w:type="even"/>
          <w:pgSz w:w="11930" w:h="16860"/>
          <w:pgMar w:top="1900" w:right="708" w:bottom="1920" w:left="708" w:header="431" w:footer="1721" w:gutter="0"/>
          <w:cols w:space="720" w:num="1"/>
        </w:sectPr>
      </w:pPr>
    </w:p>
    <w:p w14:paraId="238613CA">
      <w:pPr>
        <w:tabs>
          <w:tab w:val="left" w:pos="9145"/>
        </w:tabs>
        <w:spacing w:line="240" w:lineRule="auto"/>
        <w:ind w:left="125" w:right="0" w:firstLine="0"/>
        <w:rPr>
          <w:position w:val="47"/>
          <w:sz w:val="20"/>
        </w:rPr>
      </w:pPr>
      <w:r>
        <w:rPr>
          <w:sz w:val="20"/>
        </w:rPr>
        <w:drawing>
          <wp:inline distT="0" distB="0" distL="0" distR="0">
            <wp:extent cx="2309495" cy="925195"/>
            <wp:effectExtent l="0" t="0" r="6985" b="4445"/>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54" cstate="print"/>
                    <a:stretch>
                      <a:fillRect/>
                    </a:stretch>
                  </pic:blipFill>
                  <pic:spPr>
                    <a:xfrm>
                      <a:off x="0" y="0"/>
                      <a:ext cx="2309718" cy="925639"/>
                    </a:xfrm>
                    <a:prstGeom prst="rect">
                      <a:avLst/>
                    </a:prstGeom>
                  </pic:spPr>
                </pic:pic>
              </a:graphicData>
            </a:graphic>
          </wp:inline>
        </w:drawing>
      </w:r>
      <w:r>
        <w:rPr>
          <w:sz w:val="20"/>
        </w:rPr>
        <w:tab/>
      </w:r>
      <w:r>
        <w:rPr>
          <w:position w:val="47"/>
          <w:sz w:val="20"/>
        </w:rPr>
        <w:drawing>
          <wp:inline distT="0" distB="0" distL="0" distR="0">
            <wp:extent cx="574675" cy="433705"/>
            <wp:effectExtent l="0" t="0" r="0" b="0"/>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5" cstate="print"/>
                    <a:stretch>
                      <a:fillRect/>
                    </a:stretch>
                  </pic:blipFill>
                  <pic:spPr>
                    <a:xfrm>
                      <a:off x="0" y="0"/>
                      <a:ext cx="574862" cy="433958"/>
                    </a:xfrm>
                    <a:prstGeom prst="rect">
                      <a:avLst/>
                    </a:prstGeom>
                  </pic:spPr>
                </pic:pic>
              </a:graphicData>
            </a:graphic>
          </wp:inline>
        </w:drawing>
      </w:r>
    </w:p>
    <w:p w14:paraId="6E3AF50E">
      <w:pPr>
        <w:pStyle w:val="7"/>
        <w:spacing w:before="29"/>
        <w:rPr>
          <w:b/>
          <w:sz w:val="32"/>
        </w:rPr>
      </w:pPr>
    </w:p>
    <w:p w14:paraId="65DECB0E">
      <w:pPr>
        <w:pStyle w:val="2"/>
        <w:ind w:left="912"/>
        <w:rPr>
          <w:spacing w:val="-2"/>
        </w:rPr>
      </w:pPr>
      <w:r>
        <w:rPr>
          <w:spacing w:val="-2"/>
        </w:rPr>
        <w:t>CONCLUSION</w:t>
      </w:r>
    </w:p>
    <w:p w14:paraId="0B0CBE1D">
      <w:pPr>
        <w:pStyle w:val="2"/>
        <w:spacing w:line="360" w:lineRule="auto"/>
        <w:ind w:left="912"/>
        <w:rPr>
          <w:rFonts w:hint="default"/>
          <w:spacing w:val="-2"/>
          <w:sz w:val="24"/>
          <w:szCs w:val="24"/>
        </w:rPr>
      </w:pPr>
    </w:p>
    <w:p w14:paraId="7C9CAB81">
      <w:pPr>
        <w:pStyle w:val="2"/>
        <w:spacing w:line="360" w:lineRule="auto"/>
        <w:ind w:left="912" w:firstLine="718" w:firstLineChars="0"/>
        <w:jc w:val="both"/>
        <w:rPr>
          <w:rFonts w:hint="default"/>
          <w:b w:val="0"/>
          <w:bCs w:val="0"/>
          <w:spacing w:val="-2"/>
          <w:sz w:val="24"/>
          <w:szCs w:val="24"/>
        </w:rPr>
      </w:pPr>
      <w:r>
        <w:rPr>
          <w:rFonts w:hint="default"/>
          <w:b w:val="0"/>
          <w:bCs w:val="0"/>
          <w:spacing w:val="-2"/>
          <w:sz w:val="24"/>
          <w:szCs w:val="24"/>
        </w:rPr>
        <w:t>The Blood Donation Management System is an efficient and user-friendly platform designed to streamline the process of blood donation and requests. It connects donors and recipients seamlessly, ensuring timely availability of blood when needed. The system improves communication and reduces delays by maintaining accurate donor information and real-time search capabilities. With a secure and robust back-end, data integrity and privacy are prioritized. The intuitive front-end design enhances user experience for both donors and requesters. This project promotes social responsibility by encouraging more people to donate blood. It also assists healthcare providers in managing blood supply effectively. Overall, the system simplifies blood donation management, making it faster, safer, and more reliable. It has the potential to save lives by bridging gaps in the donation process. This project contributes significantly to public health and community welfare.</w:t>
      </w:r>
    </w:p>
    <w:p w14:paraId="62F3DF1C">
      <w:pPr>
        <w:pStyle w:val="2"/>
        <w:spacing w:line="360" w:lineRule="auto"/>
        <w:ind w:left="912" w:firstLine="718" w:firstLineChars="0"/>
        <w:jc w:val="both"/>
        <w:rPr>
          <w:rFonts w:hint="default"/>
          <w:b w:val="0"/>
          <w:bCs w:val="0"/>
          <w:spacing w:val="-2"/>
          <w:sz w:val="24"/>
          <w:szCs w:val="24"/>
        </w:rPr>
      </w:pPr>
    </w:p>
    <w:p w14:paraId="34A48B5C">
      <w:pPr>
        <w:pStyle w:val="3"/>
        <w:ind w:left="732"/>
        <w:rPr>
          <w:spacing w:val="-2"/>
        </w:rPr>
      </w:pPr>
      <w:r>
        <w:rPr>
          <w:spacing w:val="-2"/>
        </w:rPr>
        <w:t>REFERENCES</w:t>
      </w:r>
    </w:p>
    <w:p w14:paraId="0383E1A9">
      <w:pPr>
        <w:pStyle w:val="3"/>
        <w:ind w:left="732"/>
        <w:rPr>
          <w:spacing w:val="-2"/>
        </w:rPr>
      </w:pPr>
    </w:p>
    <w:p w14:paraId="5CF51C77">
      <w:pPr>
        <w:pStyle w:val="3"/>
        <w:ind w:left="732"/>
        <w:rPr>
          <w:rFonts w:hint="default"/>
          <w:b w:val="0"/>
          <w:bCs w:val="0"/>
          <w:spacing w:val="-2"/>
          <w:sz w:val="24"/>
          <w:szCs w:val="24"/>
        </w:rPr>
      </w:pPr>
      <w:r>
        <w:rPr>
          <w:rFonts w:hint="default"/>
          <w:b w:val="0"/>
          <w:bCs w:val="0"/>
          <w:spacing w:val="-2"/>
          <w:sz w:val="24"/>
          <w:szCs w:val="24"/>
          <w:lang w:val="en-US"/>
        </w:rPr>
        <w:t>1.</w:t>
      </w:r>
      <w:r>
        <w:rPr>
          <w:rFonts w:hint="default"/>
          <w:b w:val="0"/>
          <w:bCs w:val="0"/>
          <w:spacing w:val="-2"/>
          <w:sz w:val="24"/>
          <w:szCs w:val="24"/>
        </w:rPr>
        <w:t>W3Schools – PHP, MySQL, HTML, CSS and JavaScript Tutorials</w:t>
      </w:r>
    </w:p>
    <w:p w14:paraId="577E2A79">
      <w:pPr>
        <w:pStyle w:val="3"/>
        <w:ind w:left="732"/>
        <w:rPr>
          <w:rFonts w:hint="default"/>
          <w:b w:val="0"/>
          <w:bCs w:val="0"/>
          <w:spacing w:val="-2"/>
          <w:sz w:val="24"/>
          <w:szCs w:val="24"/>
        </w:rPr>
      </w:pPr>
      <w:r>
        <w:rPr>
          <w:rFonts w:hint="default"/>
          <w:b w:val="0"/>
          <w:bCs w:val="0"/>
          <w:spacing w:val="-2"/>
          <w:sz w:val="24"/>
          <w:szCs w:val="24"/>
        </w:rPr>
        <w:fldChar w:fldCharType="begin"/>
      </w:r>
      <w:r>
        <w:rPr>
          <w:rFonts w:hint="default"/>
          <w:b w:val="0"/>
          <w:bCs w:val="0"/>
          <w:spacing w:val="-2"/>
          <w:sz w:val="24"/>
          <w:szCs w:val="24"/>
        </w:rPr>
        <w:instrText xml:space="preserve"> HYPERLINK "https://www.w3schools.com" </w:instrText>
      </w:r>
      <w:r>
        <w:rPr>
          <w:rFonts w:hint="default"/>
          <w:b w:val="0"/>
          <w:bCs w:val="0"/>
          <w:spacing w:val="-2"/>
          <w:sz w:val="24"/>
          <w:szCs w:val="24"/>
        </w:rPr>
        <w:fldChar w:fldCharType="separate"/>
      </w:r>
      <w:r>
        <w:rPr>
          <w:rStyle w:val="10"/>
          <w:rFonts w:hint="default"/>
          <w:b w:val="0"/>
          <w:bCs w:val="0"/>
          <w:spacing w:val="-2"/>
          <w:sz w:val="24"/>
          <w:szCs w:val="24"/>
        </w:rPr>
        <w:t>https://www.w3schools.com</w:t>
      </w:r>
      <w:r>
        <w:rPr>
          <w:rFonts w:hint="default"/>
          <w:b w:val="0"/>
          <w:bCs w:val="0"/>
          <w:spacing w:val="-2"/>
          <w:sz w:val="24"/>
          <w:szCs w:val="24"/>
        </w:rPr>
        <w:fldChar w:fldCharType="end"/>
      </w:r>
    </w:p>
    <w:p w14:paraId="37FD00EB">
      <w:pPr>
        <w:pStyle w:val="3"/>
        <w:ind w:left="732"/>
        <w:rPr>
          <w:rFonts w:hint="default"/>
          <w:b w:val="0"/>
          <w:bCs w:val="0"/>
          <w:spacing w:val="-2"/>
          <w:sz w:val="24"/>
          <w:szCs w:val="24"/>
        </w:rPr>
      </w:pPr>
    </w:p>
    <w:p w14:paraId="60CC5CFC">
      <w:pPr>
        <w:pStyle w:val="3"/>
        <w:ind w:left="732"/>
        <w:rPr>
          <w:b w:val="0"/>
          <w:bCs w:val="0"/>
          <w:sz w:val="24"/>
          <w:szCs w:val="24"/>
        </w:rPr>
      </w:pPr>
      <w:r>
        <w:rPr>
          <w:rStyle w:val="12"/>
          <w:b w:val="0"/>
          <w:bCs w:val="0"/>
          <w:sz w:val="24"/>
          <w:szCs w:val="24"/>
        </w:rPr>
        <w:t>PHP.net</w:t>
      </w:r>
      <w:r>
        <w:rPr>
          <w:b w:val="0"/>
          <w:bCs w:val="0"/>
          <w:sz w:val="24"/>
          <w:szCs w:val="24"/>
        </w:rPr>
        <w:t xml:space="preserve"> – </w:t>
      </w:r>
      <w:r>
        <w:rPr>
          <w:rStyle w:val="8"/>
          <w:b w:val="0"/>
          <w:bCs w:val="0"/>
          <w:sz w:val="24"/>
          <w:szCs w:val="24"/>
        </w:rPr>
        <w:t>Official PHP Documentation</w:t>
      </w:r>
      <w:r>
        <w:rPr>
          <w:b w:val="0"/>
          <w:bCs w:val="0"/>
          <w:sz w:val="24"/>
          <w:szCs w:val="24"/>
        </w:rPr>
        <w:br w:type="textWrapping"/>
      </w:r>
      <w:r>
        <w:rPr>
          <w:b w:val="0"/>
          <w:bCs w:val="0"/>
          <w:sz w:val="24"/>
          <w:szCs w:val="24"/>
        </w:rPr>
        <w:fldChar w:fldCharType="begin"/>
      </w:r>
      <w:r>
        <w:rPr>
          <w:b w:val="0"/>
          <w:bCs w:val="0"/>
          <w:sz w:val="24"/>
          <w:szCs w:val="24"/>
        </w:rPr>
        <w:instrText xml:space="preserve"> HYPERLINK "https://www.php.net" \t "_new" </w:instrText>
      </w:r>
      <w:r>
        <w:rPr>
          <w:b w:val="0"/>
          <w:bCs w:val="0"/>
          <w:sz w:val="24"/>
          <w:szCs w:val="24"/>
        </w:rPr>
        <w:fldChar w:fldCharType="separate"/>
      </w:r>
      <w:r>
        <w:rPr>
          <w:rStyle w:val="10"/>
          <w:b w:val="0"/>
          <w:bCs w:val="0"/>
          <w:sz w:val="24"/>
          <w:szCs w:val="24"/>
        </w:rPr>
        <w:t>https://www.php.net</w:t>
      </w:r>
      <w:r>
        <w:rPr>
          <w:b w:val="0"/>
          <w:bCs w:val="0"/>
          <w:sz w:val="24"/>
          <w:szCs w:val="24"/>
        </w:rPr>
        <w:fldChar w:fldCharType="end"/>
      </w:r>
    </w:p>
    <w:p w14:paraId="2FD31C58">
      <w:pPr>
        <w:pStyle w:val="3"/>
        <w:ind w:left="732"/>
        <w:rPr>
          <w:b w:val="0"/>
          <w:bCs w:val="0"/>
          <w:sz w:val="24"/>
          <w:szCs w:val="24"/>
        </w:rPr>
      </w:pPr>
    </w:p>
    <w:p w14:paraId="50B77A7D">
      <w:pPr>
        <w:pStyle w:val="3"/>
        <w:ind w:left="732"/>
        <w:rPr>
          <w:b w:val="0"/>
          <w:bCs w:val="0"/>
          <w:sz w:val="24"/>
          <w:szCs w:val="24"/>
        </w:rPr>
      </w:pPr>
      <w:r>
        <w:rPr>
          <w:rStyle w:val="12"/>
          <w:b w:val="0"/>
          <w:bCs w:val="0"/>
          <w:sz w:val="24"/>
          <w:szCs w:val="24"/>
        </w:rPr>
        <w:t>MySQL Documentation</w:t>
      </w:r>
      <w:r>
        <w:rPr>
          <w:b w:val="0"/>
          <w:bCs w:val="0"/>
          <w:sz w:val="24"/>
          <w:szCs w:val="24"/>
        </w:rPr>
        <w:t xml:space="preserve"> – </w:t>
      </w:r>
      <w:r>
        <w:rPr>
          <w:rStyle w:val="8"/>
          <w:b w:val="0"/>
          <w:bCs w:val="0"/>
          <w:sz w:val="24"/>
          <w:szCs w:val="24"/>
        </w:rPr>
        <w:t>MySQL Database Server Reference Manual</w:t>
      </w:r>
      <w:r>
        <w:rPr>
          <w:b w:val="0"/>
          <w:bCs w:val="0"/>
          <w:sz w:val="24"/>
          <w:szCs w:val="24"/>
        </w:rPr>
        <w:br w:type="textWrapping"/>
      </w:r>
      <w:r>
        <w:rPr>
          <w:b w:val="0"/>
          <w:bCs w:val="0"/>
          <w:sz w:val="24"/>
          <w:szCs w:val="24"/>
        </w:rPr>
        <w:fldChar w:fldCharType="begin"/>
      </w:r>
      <w:r>
        <w:rPr>
          <w:b w:val="0"/>
          <w:bCs w:val="0"/>
          <w:sz w:val="24"/>
          <w:szCs w:val="24"/>
        </w:rPr>
        <w:instrText xml:space="preserve"> HYPERLINK "https://dev.mysql.com/doc/" \t "_new" </w:instrText>
      </w:r>
      <w:r>
        <w:rPr>
          <w:b w:val="0"/>
          <w:bCs w:val="0"/>
          <w:sz w:val="24"/>
          <w:szCs w:val="24"/>
        </w:rPr>
        <w:fldChar w:fldCharType="separate"/>
      </w:r>
      <w:r>
        <w:rPr>
          <w:rStyle w:val="10"/>
          <w:b w:val="0"/>
          <w:bCs w:val="0"/>
          <w:sz w:val="24"/>
          <w:szCs w:val="24"/>
        </w:rPr>
        <w:t>https://dev.mysql.com/doc/</w:t>
      </w:r>
      <w:r>
        <w:rPr>
          <w:b w:val="0"/>
          <w:bCs w:val="0"/>
          <w:sz w:val="24"/>
          <w:szCs w:val="24"/>
        </w:rPr>
        <w:fldChar w:fldCharType="end"/>
      </w:r>
    </w:p>
    <w:p w14:paraId="2279EF2D">
      <w:pPr>
        <w:pStyle w:val="3"/>
        <w:ind w:left="732"/>
        <w:rPr>
          <w:rFonts w:hint="default"/>
          <w:b w:val="0"/>
          <w:bCs w:val="0"/>
          <w:spacing w:val="-2"/>
          <w:sz w:val="24"/>
          <w:szCs w:val="24"/>
          <w:lang w:val="en-US"/>
        </w:rPr>
      </w:pPr>
    </w:p>
    <w:p w14:paraId="5BB1950D">
      <w:pPr>
        <w:pStyle w:val="3"/>
        <w:ind w:left="732"/>
        <w:rPr>
          <w:rFonts w:hint="default"/>
          <w:b w:val="0"/>
          <w:bCs w:val="0"/>
          <w:spacing w:val="-2"/>
          <w:sz w:val="24"/>
          <w:szCs w:val="24"/>
        </w:rPr>
      </w:pPr>
    </w:p>
    <w:p w14:paraId="0D053569">
      <w:pPr>
        <w:pStyle w:val="7"/>
        <w:spacing w:before="4"/>
        <w:rPr>
          <w:sz w:val="17"/>
        </w:rPr>
      </w:pPr>
    </w:p>
    <w:sectPr>
      <w:headerReference r:id="rId49" w:type="default"/>
      <w:footerReference r:id="rId51" w:type="default"/>
      <w:headerReference r:id="rId50" w:type="even"/>
      <w:footerReference r:id="rId52" w:type="even"/>
      <w:pgSz w:w="11930" w:h="16860"/>
      <w:pgMar w:top="1940" w:right="708" w:bottom="280" w:left="70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FCBF2">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3613785</wp:posOffset>
              </wp:positionH>
              <wp:positionV relativeFrom="page">
                <wp:posOffset>9330055</wp:posOffset>
              </wp:positionV>
              <wp:extent cx="139065" cy="222885"/>
              <wp:effectExtent l="0" t="0" r="0" b="0"/>
              <wp:wrapNone/>
              <wp:docPr id="1" name="Textbox 1"/>
              <wp:cNvGraphicFramePr/>
              <a:graphic xmlns:a="http://schemas.openxmlformats.org/drawingml/2006/main">
                <a:graphicData uri="http://schemas.microsoft.com/office/word/2010/wordprocessingShape">
                  <wps:wsp>
                    <wps:cNvSpPr txBox="1"/>
                    <wps:spPr>
                      <a:xfrm>
                        <a:off x="0" y="0"/>
                        <a:ext cx="139065" cy="222885"/>
                      </a:xfrm>
                      <a:prstGeom prst="rect">
                        <a:avLst/>
                      </a:prstGeom>
                    </wps:spPr>
                    <wps:txbx>
                      <w:txbxContent>
                        <w:p w14:paraId="43D34F34">
                          <w:pPr>
                            <w:spacing w:before="9"/>
                            <w:ind w:left="60" w:right="0" w:firstLine="0"/>
                            <w:jc w:val="left"/>
                            <w:rPr>
                              <w:sz w:val="28"/>
                            </w:rPr>
                          </w:pPr>
                          <w:r>
                            <w:rPr>
                              <w:spacing w:val="-10"/>
                              <w:sz w:val="28"/>
                            </w:rPr>
                            <w:fldChar w:fldCharType="begin"/>
                          </w:r>
                          <w:r>
                            <w:rPr>
                              <w:spacing w:val="-10"/>
                              <w:sz w:val="28"/>
                            </w:rPr>
                            <w:instrText xml:space="preserve"> PAGE  \* roman </w:instrText>
                          </w:r>
                          <w:r>
                            <w:rPr>
                              <w:spacing w:val="-10"/>
                              <w:sz w:val="28"/>
                            </w:rPr>
                            <w:fldChar w:fldCharType="separate"/>
                          </w:r>
                          <w:r>
                            <w:rPr>
                              <w:spacing w:val="-10"/>
                              <w:sz w:val="28"/>
                            </w:rPr>
                            <w:t>i</w:t>
                          </w:r>
                          <w:r>
                            <w:rPr>
                              <w:spacing w:val="-10"/>
                              <w:sz w:val="2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84.55pt;margin-top:734.65pt;height:17.55pt;width:10.95pt;mso-position-horizontal-relative:page;mso-position-vertical-relative:page;z-index:-251657216;mso-width-relative:page;mso-height-relative:page;" filled="f" stroked="f" coordsize="21600,21600" o:gfxdata="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M&#10;CgOG2gAAAA0BAAAPAAAAAAAAAAEAIAAAACIAAABkcnMvZG93bnJldi54bWxQSwECFAAUAAAACACH&#10;TuJA/phnCbABAABzAwAADgAAAAAAAAABACAAAAApAQAAZHJzL2Uyb0RvYy54bWxQSwUGAAAAAAYA&#10;BgBZAQAASwUAAAAA&#10;">
              <v:fill on="f" focussize="0,0"/>
              <v:stroke on="f"/>
              <v:imagedata o:title=""/>
              <o:lock v:ext="edit" aspectratio="f"/>
              <v:textbox inset="0mm,0mm,0mm,0mm">
                <w:txbxContent>
                  <w:p w14:paraId="43D34F34">
                    <w:pPr>
                      <w:spacing w:before="9"/>
                      <w:ind w:left="60" w:right="0" w:firstLine="0"/>
                      <w:jc w:val="left"/>
                      <w:rPr>
                        <w:sz w:val="28"/>
                      </w:rPr>
                    </w:pPr>
                    <w:r>
                      <w:rPr>
                        <w:spacing w:val="-10"/>
                        <w:sz w:val="28"/>
                      </w:rPr>
                      <w:fldChar w:fldCharType="begin"/>
                    </w:r>
                    <w:r>
                      <w:rPr>
                        <w:spacing w:val="-10"/>
                        <w:sz w:val="28"/>
                      </w:rPr>
                      <w:instrText xml:space="preserve"> PAGE  \* roman </w:instrText>
                    </w:r>
                    <w:r>
                      <w:rPr>
                        <w:spacing w:val="-10"/>
                        <w:sz w:val="28"/>
                      </w:rPr>
                      <w:fldChar w:fldCharType="separate"/>
                    </w:r>
                    <w:r>
                      <w:rPr>
                        <w:spacing w:val="-10"/>
                        <w:sz w:val="28"/>
                      </w:rPr>
                      <w:t>i</w:t>
                    </w:r>
                    <w:r>
                      <w:rPr>
                        <w:spacing w:val="-10"/>
                        <w:sz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57FD7">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3678555</wp:posOffset>
              </wp:positionH>
              <wp:positionV relativeFrom="page">
                <wp:posOffset>9745980</wp:posOffset>
              </wp:positionV>
              <wp:extent cx="197485" cy="221615"/>
              <wp:effectExtent l="0" t="0" r="0" b="0"/>
              <wp:wrapNone/>
              <wp:docPr id="2" name="Textbox 2"/>
              <wp:cNvGraphicFramePr/>
              <a:graphic xmlns:a="http://schemas.openxmlformats.org/drawingml/2006/main">
                <a:graphicData uri="http://schemas.microsoft.com/office/word/2010/wordprocessingShape">
                  <wps:wsp>
                    <wps:cNvSpPr txBox="1"/>
                    <wps:spPr>
                      <a:xfrm>
                        <a:off x="0" y="0"/>
                        <a:ext cx="197485" cy="221615"/>
                      </a:xfrm>
                      <a:prstGeom prst="rect">
                        <a:avLst/>
                      </a:prstGeom>
                    </wps:spPr>
                    <wps:txbx>
                      <w:txbxContent>
                        <w:p w14:paraId="2EA83641">
                          <w:pPr>
                            <w:pStyle w:val="7"/>
                            <w:spacing w:before="53"/>
                            <w:ind w:left="2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89.65pt;margin-top:767.4pt;height:17.45pt;width:15.55pt;mso-position-horizontal-relative:page;mso-position-vertical-relative:page;z-index:-251657216;mso-width-relative:page;mso-height-relative:page;" filled="f" stroked="f" coordsize="21600,21600" o:gfxdata="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ZPGZTbAAAADQEAAA8AAAAAAAAAAQAgAAAAIgAAAGRycy9kb3ducmV2LnhtbFBLAQIUABQAAAAI&#10;AIdO4kDwz9/osQEAAHMDAAAOAAAAAAAAAAEAIAAAACoBAABkcnMvZTJvRG9jLnhtbFBLBQYAAAAA&#10;BgAGAFkBAABNBQAAAAA=&#10;">
              <v:fill on="f" focussize="0,0"/>
              <v:stroke on="f"/>
              <v:imagedata o:title=""/>
              <o:lock v:ext="edit" aspectratio="f"/>
              <v:textbox inset="0mm,0mm,0mm,0mm">
                <w:txbxContent>
                  <w:p w14:paraId="2EA83641">
                    <w:pPr>
                      <w:pStyle w:val="7"/>
                      <w:spacing w:before="53"/>
                      <w:ind w:left="2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938DD">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3648710</wp:posOffset>
              </wp:positionH>
              <wp:positionV relativeFrom="page">
                <wp:posOffset>9333230</wp:posOffset>
              </wp:positionV>
              <wp:extent cx="217170" cy="19431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17170" cy="194310"/>
                      </a:xfrm>
                      <a:prstGeom prst="rect">
                        <a:avLst/>
                      </a:prstGeom>
                    </wps:spPr>
                    <wps:txbx>
                      <w:txbxContent>
                        <w:p w14:paraId="5117E373">
                          <w:pPr>
                            <w:pStyle w:val="7"/>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287.3pt;margin-top:734.9pt;height:15.3pt;width:17.1pt;mso-position-horizontal-relative:page;mso-position-vertical-relative:page;z-index:-251654144;mso-width-relative:page;mso-height-relative:page;" filled="f" stroked="f" coordsize="21600,21600" o:gfxdata="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O&#10;7gJi2gAAAA0BAAAPAAAAAAAAAAEAIAAAACIAAABkcnMvZG93bnJldi54bWxQSwECFAAUAAAACACH&#10;TuJAYfzyhrABAAB1AwAADgAAAAAAAAABACAAAAApAQAAZHJzL2Uyb0RvYy54bWxQSwUGAAAAAAYA&#10;BgBZAQAASwUAAAAA&#10;">
              <v:fill on="f" focussize="0,0"/>
              <v:stroke on="f"/>
              <v:imagedata o:title=""/>
              <o:lock v:ext="edit" aspectratio="f"/>
              <v:textbox inset="0mm,0mm,0mm,0mm">
                <w:txbxContent>
                  <w:p w14:paraId="5117E373">
                    <w:pPr>
                      <w:pStyle w:val="7"/>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16BB4">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3653155</wp:posOffset>
              </wp:positionH>
              <wp:positionV relativeFrom="page">
                <wp:posOffset>9773920</wp:posOffset>
              </wp:positionV>
              <wp:extent cx="208280" cy="194310"/>
              <wp:effectExtent l="0" t="0" r="0" b="0"/>
              <wp:wrapNone/>
              <wp:docPr id="11" name="Textbox 11"/>
              <wp:cNvGraphicFramePr/>
              <a:graphic xmlns:a="http://schemas.openxmlformats.org/drawingml/2006/main">
                <a:graphicData uri="http://schemas.microsoft.com/office/word/2010/wordprocessingShape">
                  <wps:wsp>
                    <wps:cNvSpPr txBox="1"/>
                    <wps:spPr>
                      <a:xfrm>
                        <a:off x="0" y="0"/>
                        <a:ext cx="208279" cy="194310"/>
                      </a:xfrm>
                      <a:prstGeom prst="rect">
                        <a:avLst/>
                      </a:prstGeom>
                    </wps:spPr>
                    <wps:txbx>
                      <w:txbxContent>
                        <w:p w14:paraId="2C646DED">
                          <w:pPr>
                            <w:pStyle w:val="7"/>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id="Textbox 11" o:spid="_x0000_s1026" o:spt="202" type="#_x0000_t202" style="position:absolute;left:0pt;margin-left:287.65pt;margin-top:769.6pt;height:15.3pt;width:16.4pt;mso-position-horizontal-relative:page;mso-position-vertical-relative:page;z-index:-251654144;mso-width-relative:page;mso-height-relative:page;" filled="f" stroked="f" coordsize="21600,21600" o:gfxdata="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Dxs5dsAAAANAQAADwAAAAAAAAABACAAAAAiAAAAZHJzL2Rvd25yZXYueG1sUEsBAhQAFAAA&#10;AAgAh07iQEpgAjCzAQAAdQMAAA4AAAAAAAAAAQAgAAAAKgEAAGRycy9lMm9Eb2MueG1sUEsFBgAA&#10;AAAGAAYAWQEAAE8FAAAAAA==&#10;">
              <v:fill on="f" focussize="0,0"/>
              <v:stroke on="f"/>
              <v:imagedata o:title=""/>
              <o:lock v:ext="edit" aspectratio="f"/>
              <v:textbox inset="0mm,0mm,0mm,0mm">
                <w:txbxContent>
                  <w:p w14:paraId="2C646DED">
                    <w:pPr>
                      <w:pStyle w:val="7"/>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E6AB1">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3492500</wp:posOffset>
              </wp:positionH>
              <wp:positionV relativeFrom="page">
                <wp:posOffset>9459595</wp:posOffset>
              </wp:positionV>
              <wp:extent cx="101600" cy="194310"/>
              <wp:effectExtent l="0" t="0" r="0" b="0"/>
              <wp:wrapNone/>
              <wp:docPr id="16" name="Textbox 16"/>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6032E270">
                          <w:pPr>
                            <w:pStyle w:val="7"/>
                            <w:spacing w:before="10"/>
                            <w:ind w:left="20"/>
                          </w:pPr>
                          <w:r>
                            <w:rPr>
                              <w:spacing w:val="-10"/>
                            </w:rPr>
                            <w:t>v</w:t>
                          </w:r>
                        </w:p>
                      </w:txbxContent>
                    </wps:txbx>
                    <wps:bodyPr wrap="square" lIns="0" tIns="0" rIns="0" bIns="0" rtlCol="0">
                      <a:noAutofit/>
                    </wps:bodyPr>
                  </wps:wsp>
                </a:graphicData>
              </a:graphic>
            </wp:anchor>
          </w:drawing>
        </mc:Choice>
        <mc:Fallback>
          <w:pict>
            <v:shape id="Textbox 16" o:spid="_x0000_s1026" o:spt="202" type="#_x0000_t202" style="position:absolute;left:0pt;margin-left:275pt;margin-top:744.85pt;height:15.3pt;width:8pt;mso-position-horizontal-relative:page;mso-position-vertical-relative:page;z-index:-251651072;mso-width-relative:page;mso-height-relative:page;" filled="f" stroked="f" coordsize="21600,21600" o:gfxdata="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OBKLzbAAAADQEAAA8AAAAAAAAAAQAgAAAAIgAAAGRycy9kb3ducmV2LnhtbFBLAQIUABQAAAAI&#10;AIdO4kC1LQfosQEAAHUDAAAOAAAAAAAAAAEAIAAAACoBAABkcnMvZTJvRG9jLnhtbFBLBQYAAAAA&#10;BgAGAFkBAABNBQAAAAA=&#10;">
              <v:fill on="f" focussize="0,0"/>
              <v:stroke on="f"/>
              <v:imagedata o:title=""/>
              <o:lock v:ext="edit" aspectratio="f"/>
              <v:textbox inset="0mm,0mm,0mm,0mm">
                <w:txbxContent>
                  <w:p w14:paraId="6032E270">
                    <w:pPr>
                      <w:pStyle w:val="7"/>
                      <w:spacing w:before="10"/>
                      <w:ind w:left="20"/>
                    </w:pPr>
                    <w:r>
                      <w:rPr>
                        <w:spacing w:val="-10"/>
                      </w:rPr>
                      <w:t>v</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886A8">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3556635</wp:posOffset>
              </wp:positionH>
              <wp:positionV relativeFrom="page">
                <wp:posOffset>9610725</wp:posOffset>
              </wp:positionV>
              <wp:extent cx="134620" cy="180975"/>
              <wp:effectExtent l="0" t="0" r="0" b="0"/>
              <wp:wrapNone/>
              <wp:docPr id="17" name="Textbox 17"/>
              <wp:cNvGraphicFramePr/>
              <a:graphic xmlns:a="http://schemas.openxmlformats.org/drawingml/2006/main">
                <a:graphicData uri="http://schemas.microsoft.com/office/word/2010/wordprocessingShape">
                  <wps:wsp>
                    <wps:cNvSpPr txBox="1"/>
                    <wps:spPr>
                      <a:xfrm>
                        <a:off x="0" y="0"/>
                        <a:ext cx="134620" cy="180975"/>
                      </a:xfrm>
                      <a:prstGeom prst="rect">
                        <a:avLst/>
                      </a:prstGeom>
                    </wps:spPr>
                    <wps:txbx>
                      <w:txbxContent>
                        <w:p w14:paraId="2531394E">
                          <w:pPr>
                            <w:spacing w:before="11"/>
                            <w:ind w:left="20" w:right="0" w:firstLine="0"/>
                            <w:jc w:val="left"/>
                            <w:rPr>
                              <w:sz w:val="22"/>
                            </w:rPr>
                          </w:pPr>
                          <w:r>
                            <w:rPr>
                              <w:spacing w:val="-5"/>
                              <w:sz w:val="22"/>
                            </w:rPr>
                            <w:t>vi</w:t>
                          </w:r>
                        </w:p>
                      </w:txbxContent>
                    </wps:txbx>
                    <wps:bodyPr wrap="square" lIns="0" tIns="0" rIns="0" bIns="0" rtlCol="0">
                      <a:noAutofit/>
                    </wps:bodyPr>
                  </wps:wsp>
                </a:graphicData>
              </a:graphic>
            </wp:anchor>
          </w:drawing>
        </mc:Choice>
        <mc:Fallback>
          <w:pict>
            <v:shape id="Textbox 17" o:spid="_x0000_s1026" o:spt="202" type="#_x0000_t202" style="position:absolute;left:0pt;margin-left:280.05pt;margin-top:756.75pt;height:14.25pt;width:10.6pt;mso-position-horizontal-relative:page;mso-position-vertical-relative:page;z-index:-251651072;mso-width-relative:page;mso-height-relative:page;" filled="f" stroked="f" coordsize="21600,21600" o:gfxdata="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F80nHaAAAADQEAAA8AAAAAAAAAAQAgAAAAIgAAAGRycy9kb3ducmV2LnhtbFBLAQIUABQAAAAI&#10;AIdO4kCa9dK7sgEAAHUDAAAOAAAAAAAAAAEAIAAAACkBAABkcnMvZTJvRG9jLnhtbFBLBQYAAAAA&#10;BgAGAFkBAABNBQAAAAA=&#10;">
              <v:fill on="f" focussize="0,0"/>
              <v:stroke on="f"/>
              <v:imagedata o:title=""/>
              <o:lock v:ext="edit" aspectratio="f"/>
              <v:textbox inset="0mm,0mm,0mm,0mm">
                <w:txbxContent>
                  <w:p w14:paraId="2531394E">
                    <w:pPr>
                      <w:spacing w:before="11"/>
                      <w:ind w:left="20" w:right="0" w:firstLine="0"/>
                      <w:jc w:val="left"/>
                      <w:rPr>
                        <w:sz w:val="22"/>
                      </w:rPr>
                    </w:pPr>
                    <w:r>
                      <w:rPr>
                        <w:spacing w:val="-5"/>
                        <w:sz w:val="22"/>
                      </w:rPr>
                      <w:t>vi</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C4C09">
    <w:pPr>
      <w:pStyle w:val="7"/>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3567430</wp:posOffset>
              </wp:positionH>
              <wp:positionV relativeFrom="page">
                <wp:posOffset>9391015</wp:posOffset>
              </wp:positionV>
              <wp:extent cx="175260" cy="180975"/>
              <wp:effectExtent l="0" t="0" r="0" b="0"/>
              <wp:wrapNone/>
              <wp:docPr id="22" name="Textbox 22"/>
              <wp:cNvGraphicFramePr/>
              <a:graphic xmlns:a="http://schemas.openxmlformats.org/drawingml/2006/main">
                <a:graphicData uri="http://schemas.microsoft.com/office/word/2010/wordprocessingShape">
                  <wps:wsp>
                    <wps:cNvSpPr txBox="1"/>
                    <wps:spPr>
                      <a:xfrm>
                        <a:off x="0" y="0"/>
                        <a:ext cx="175260" cy="180975"/>
                      </a:xfrm>
                      <a:prstGeom prst="rect">
                        <a:avLst/>
                      </a:prstGeom>
                    </wps:spPr>
                    <wps:txbx>
                      <w:txbxContent>
                        <w:p w14:paraId="38D6FFE4">
                          <w:pPr>
                            <w:spacing w:before="11"/>
                            <w:ind w:left="20" w:right="0" w:firstLine="0"/>
                            <w:jc w:val="left"/>
                            <w:rPr>
                              <w:sz w:val="22"/>
                            </w:rPr>
                          </w:pPr>
                          <w:r>
                            <w:rPr>
                              <w:spacing w:val="-5"/>
                              <w:sz w:val="22"/>
                            </w:rPr>
                            <w:t>vii</w:t>
                          </w:r>
                        </w:p>
                      </w:txbxContent>
                    </wps:txbx>
                    <wps:bodyPr wrap="square" lIns="0" tIns="0" rIns="0" bIns="0" rtlCol="0">
                      <a:noAutofit/>
                    </wps:bodyPr>
                  </wps:wsp>
                </a:graphicData>
              </a:graphic>
            </wp:anchor>
          </w:drawing>
        </mc:Choice>
        <mc:Fallback>
          <w:pict>
            <v:shape id="Textbox 22" o:spid="_x0000_s1026" o:spt="202" type="#_x0000_t202" style="position:absolute;left:0pt;margin-left:280.9pt;margin-top:739.45pt;height:14.25pt;width:13.8pt;mso-position-horizontal-relative:page;mso-position-vertical-relative:page;z-index:-251648000;mso-width-relative:page;mso-height-relative:page;" filled="f" stroked="f" coordsize="21600,21600" o:gfxdata="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ZrDF02wAAAA0BAAAPAAAAAAAAAAEAIAAAACIAAABkcnMvZG93bnJldi54bWxQSwECFAAUAAAA&#10;CACHTuJA/E4cDrIBAAB1AwAADgAAAAAAAAABACAAAAAqAQAAZHJzL2Uyb0RvYy54bWxQSwUGAAAA&#10;AAYABgBZAQAATgUAAAAA&#10;">
              <v:fill on="f" focussize="0,0"/>
              <v:stroke on="f"/>
              <v:imagedata o:title=""/>
              <o:lock v:ext="edit" aspectratio="f"/>
              <v:textbox inset="0mm,0mm,0mm,0mm">
                <w:txbxContent>
                  <w:p w14:paraId="38D6FFE4">
                    <w:pPr>
                      <w:spacing w:before="11"/>
                      <w:ind w:left="20" w:right="0" w:firstLine="0"/>
                      <w:jc w:val="left"/>
                      <w:rPr>
                        <w:sz w:val="22"/>
                      </w:rPr>
                    </w:pPr>
                    <w:r>
                      <w:rPr>
                        <w:spacing w:val="-5"/>
                        <w:sz w:val="22"/>
                      </w:rPr>
                      <w:t>vii</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D6E19">
    <w:pPr>
      <w:pStyle w:val="7"/>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3636010</wp:posOffset>
              </wp:positionH>
              <wp:positionV relativeFrom="page">
                <wp:posOffset>9314815</wp:posOffset>
              </wp:positionV>
              <wp:extent cx="229235" cy="194310"/>
              <wp:effectExtent l="0" t="0" r="0" b="0"/>
              <wp:wrapNone/>
              <wp:docPr id="23" name="Textbox 23"/>
              <wp:cNvGraphicFramePr/>
              <a:graphic xmlns:a="http://schemas.openxmlformats.org/drawingml/2006/main">
                <a:graphicData uri="http://schemas.microsoft.com/office/word/2010/wordprocessingShape">
                  <wps:wsp>
                    <wps:cNvSpPr txBox="1"/>
                    <wps:spPr>
                      <a:xfrm>
                        <a:off x="0" y="0"/>
                        <a:ext cx="229235" cy="194310"/>
                      </a:xfrm>
                      <a:prstGeom prst="rect">
                        <a:avLst/>
                      </a:prstGeom>
                    </wps:spPr>
                    <wps:txbx>
                      <w:txbxContent>
                        <w:p w14:paraId="11E8603B">
                          <w:pPr>
                            <w:pStyle w:val="7"/>
                            <w:spacing w:before="10"/>
                            <w:ind w:left="20"/>
                          </w:pPr>
                          <w:r>
                            <w:rPr>
                              <w:spacing w:val="-4"/>
                            </w:rPr>
                            <w:t>viii</w:t>
                          </w:r>
                        </w:p>
                      </w:txbxContent>
                    </wps:txbx>
                    <wps:bodyPr wrap="square" lIns="0" tIns="0" rIns="0" bIns="0" rtlCol="0">
                      <a:noAutofit/>
                    </wps:bodyPr>
                  </wps:wsp>
                </a:graphicData>
              </a:graphic>
            </wp:anchor>
          </w:drawing>
        </mc:Choice>
        <mc:Fallback>
          <w:pict>
            <v:shape id="Textbox 23" o:spid="_x0000_s1026" o:spt="202" type="#_x0000_t202" style="position:absolute;left:0pt;margin-left:286.3pt;margin-top:733.45pt;height:15.3pt;width:18.05pt;mso-position-horizontal-relative:page;mso-position-vertical-relative:page;z-index:-251648000;mso-width-relative:page;mso-height-relative:page;" filled="f" stroked="f" coordsize="21600,21600" o:gfxdata="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G2asZbbAAAADQEAAA8AAAAAAAAAAQAgAAAAIgAAAGRycy9kb3ducmV2LnhtbFBLAQIUABQA&#10;AAAIAIdO4kBPkkRNtAEAAHUDAAAOAAAAAAAAAAEAIAAAACoBAABkcnMvZTJvRG9jLnhtbFBLBQYA&#10;AAAABgAGAFkBAABQBQAAAAA=&#10;">
              <v:fill on="f" focussize="0,0"/>
              <v:stroke on="f"/>
              <v:imagedata o:title=""/>
              <o:lock v:ext="edit" aspectratio="f"/>
              <v:textbox inset="0mm,0mm,0mm,0mm">
                <w:txbxContent>
                  <w:p w14:paraId="11E8603B">
                    <w:pPr>
                      <w:pStyle w:val="7"/>
                      <w:spacing w:before="10"/>
                      <w:ind w:left="20"/>
                    </w:pPr>
                    <w:r>
                      <w:rPr>
                        <w:spacing w:val="-4"/>
                      </w:rPr>
                      <w:t>viii</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329AC">
    <w:pPr>
      <w:pStyle w:val="7"/>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3492500</wp:posOffset>
              </wp:positionH>
              <wp:positionV relativeFrom="page">
                <wp:posOffset>9436735</wp:posOffset>
              </wp:positionV>
              <wp:extent cx="101600" cy="19431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72166675">
                          <w:pPr>
                            <w:pStyle w:val="7"/>
                            <w:spacing w:before="10"/>
                            <w:ind w:left="20"/>
                          </w:pPr>
                          <w:r>
                            <w:rPr>
                              <w:spacing w:val="-10"/>
                            </w:rPr>
                            <w:t>1</w:t>
                          </w:r>
                        </w:p>
                      </w:txbxContent>
                    </wps:txbx>
                    <wps:bodyPr wrap="square" lIns="0" tIns="0" rIns="0" bIns="0" rtlCol="0">
                      <a:noAutofit/>
                    </wps:bodyPr>
                  </wps:wsp>
                </a:graphicData>
              </a:graphic>
            </wp:anchor>
          </w:drawing>
        </mc:Choice>
        <mc:Fallback>
          <w:pict>
            <v:shape id="Textbox 29" o:spid="_x0000_s1026" o:spt="202" type="#_x0000_t202" style="position:absolute;left:0pt;margin-left:275pt;margin-top:743.05pt;height:15.3pt;width:8pt;mso-position-horizontal-relative:page;mso-position-vertical-relative:page;z-index:-251644928;mso-width-relative:page;mso-height-relative:page;" filled="f" stroked="f" coordsize="21600,21600" o:gfxdata="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zwuBraAAAADQEAAA8AAAAAAAAAAQAgAAAAIgAAAGRycy9kb3ducmV2LnhtbFBLAQIUABQAAAAI&#10;AIdO4kAURfdasgEAAHUDAAAOAAAAAAAAAAEAIAAAACkBAABkcnMvZTJvRG9jLnhtbFBLBQYAAAAA&#10;BgAGAFkBAABNBQAAAAA=&#10;">
              <v:fill on="f" focussize="0,0"/>
              <v:stroke on="f"/>
              <v:imagedata o:title=""/>
              <o:lock v:ext="edit" aspectratio="f"/>
              <v:textbox inset="0mm,0mm,0mm,0mm">
                <w:txbxContent>
                  <w:p w14:paraId="72166675">
                    <w:pPr>
                      <w:pStyle w:val="7"/>
                      <w:spacing w:before="10"/>
                      <w:ind w:left="20"/>
                    </w:pPr>
                    <w:r>
                      <w:rPr>
                        <w:spacing w:val="-10"/>
                      </w:rPr>
                      <w:t>1</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8ED7D">
    <w:pPr>
      <w:pStyle w:val="7"/>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3606800</wp:posOffset>
              </wp:positionH>
              <wp:positionV relativeFrom="page">
                <wp:posOffset>9444355</wp:posOffset>
              </wp:positionV>
              <wp:extent cx="101600" cy="194310"/>
              <wp:effectExtent l="0" t="0" r="0" b="0"/>
              <wp:wrapNone/>
              <wp:docPr id="30" name="Textbox 30"/>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5294D176">
                          <w:pPr>
                            <w:pStyle w:val="7"/>
                            <w:spacing w:before="10"/>
                            <w:ind w:left="20"/>
                          </w:pPr>
                          <w:r>
                            <w:rPr>
                              <w:spacing w:val="-10"/>
                            </w:rPr>
                            <w:t>2</w:t>
                          </w:r>
                        </w:p>
                      </w:txbxContent>
                    </wps:txbx>
                    <wps:bodyPr wrap="square" lIns="0" tIns="0" rIns="0" bIns="0" rtlCol="0">
                      <a:noAutofit/>
                    </wps:bodyPr>
                  </wps:wsp>
                </a:graphicData>
              </a:graphic>
            </wp:anchor>
          </w:drawing>
        </mc:Choice>
        <mc:Fallback>
          <w:pict>
            <v:shape id="Textbox 30" o:spid="_x0000_s1026" o:spt="202" type="#_x0000_t202" style="position:absolute;left:0pt;margin-left:284pt;margin-top:743.65pt;height:15.3pt;width:8pt;mso-position-horizontal-relative:page;mso-position-vertical-relative:page;z-index:-251643904;mso-width-relative:page;mso-height-relative:page;" filled="f" stroked="f" coordsize="21600,21600" o:gfxdata="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KYILrbAAAADQEAAA8AAAAAAAAAAQAgAAAAIgAAAGRycy9kb3ducmV2LnhtbFBLAQIUABQAAAAI&#10;AIdO4kBGkI5MsQEAAHUDAAAOAAAAAAAAAAEAIAAAACoBAABkcnMvZTJvRG9jLnhtbFBLBQYAAAAA&#10;BgAGAFkBAABNBQAAAAA=&#10;">
              <v:fill on="f" focussize="0,0"/>
              <v:stroke on="f"/>
              <v:imagedata o:title=""/>
              <o:lock v:ext="edit" aspectratio="f"/>
              <v:textbox inset="0mm,0mm,0mm,0mm">
                <w:txbxContent>
                  <w:p w14:paraId="5294D176">
                    <w:pPr>
                      <w:pStyle w:val="7"/>
                      <w:spacing w:before="10"/>
                      <w:ind w:left="20"/>
                    </w:pPr>
                    <w:r>
                      <w:rPr>
                        <w:spacing w:val="-10"/>
                      </w:rPr>
                      <w:t>2</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9C9CD">
    <w:pPr>
      <w:pStyle w:val="7"/>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3883025</wp:posOffset>
              </wp:positionH>
              <wp:positionV relativeFrom="page">
                <wp:posOffset>9244965</wp:posOffset>
              </wp:positionV>
              <wp:extent cx="101600" cy="194310"/>
              <wp:effectExtent l="0" t="0" r="0" b="0"/>
              <wp:wrapNone/>
              <wp:docPr id="36" name="Textbox 36"/>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45AF5435">
                          <w:pPr>
                            <w:pStyle w:val="7"/>
                            <w:spacing w:before="10"/>
                            <w:ind w:left="20"/>
                          </w:pPr>
                          <w:r>
                            <w:rPr>
                              <w:spacing w:val="-10"/>
                            </w:rPr>
                            <w:t>3</w:t>
                          </w:r>
                        </w:p>
                      </w:txbxContent>
                    </wps:txbx>
                    <wps:bodyPr wrap="square" lIns="0" tIns="0" rIns="0" bIns="0" rtlCol="0">
                      <a:noAutofit/>
                    </wps:bodyPr>
                  </wps:wsp>
                </a:graphicData>
              </a:graphic>
            </wp:anchor>
          </w:drawing>
        </mc:Choice>
        <mc:Fallback>
          <w:pict>
            <v:shape id="Textbox 36" o:spid="_x0000_s1026" o:spt="202" type="#_x0000_t202" style="position:absolute;left:0pt;margin-left:305.75pt;margin-top:727.95pt;height:15.3pt;width:8pt;mso-position-horizontal-relative:page;mso-position-vertical-relative:page;z-index:-251640832;mso-width-relative:page;mso-height-relative:page;" filled="f" stroked="f" coordsize="21600,21600" o:gfxdata="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VSguTaAAAADQEAAA8AAAAAAAAAAQAgAAAAIgAAAGRycy9kb3ducmV2LnhtbFBLAQIUABQAAAAI&#10;AIdO4kAA6iKdsgEAAHUDAAAOAAAAAAAAAAEAIAAAACkBAABkcnMvZTJvRG9jLnhtbFBLBQYAAAAA&#10;BgAGAFkBAABNBQAAAAA=&#10;">
              <v:fill on="f" focussize="0,0"/>
              <v:stroke on="f"/>
              <v:imagedata o:title=""/>
              <o:lock v:ext="edit" aspectratio="f"/>
              <v:textbox inset="0mm,0mm,0mm,0mm">
                <w:txbxContent>
                  <w:p w14:paraId="45AF5435">
                    <w:pPr>
                      <w:pStyle w:val="7"/>
                      <w:spacing w:before="10"/>
                      <w:ind w:left="20"/>
                    </w:pPr>
                    <w:r>
                      <w:rPr>
                        <w:spacing w:val="-10"/>
                      </w:rPr>
                      <w:t>3</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E2736">
    <w:pPr>
      <w:pStyle w:val="7"/>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3916680</wp:posOffset>
              </wp:positionH>
              <wp:positionV relativeFrom="page">
                <wp:posOffset>9547860</wp:posOffset>
              </wp:positionV>
              <wp:extent cx="101600" cy="194310"/>
              <wp:effectExtent l="0" t="0" r="0" b="0"/>
              <wp:wrapNone/>
              <wp:docPr id="37" name="Textbox 37"/>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106DD8E8">
                          <w:pPr>
                            <w:pStyle w:val="7"/>
                            <w:spacing w:before="10"/>
                            <w:ind w:left="20"/>
                          </w:pPr>
                          <w:r>
                            <w:rPr>
                              <w:spacing w:val="-10"/>
                            </w:rPr>
                            <w:t>4</w:t>
                          </w:r>
                        </w:p>
                      </w:txbxContent>
                    </wps:txbx>
                    <wps:bodyPr wrap="square" lIns="0" tIns="0" rIns="0" bIns="0" rtlCol="0">
                      <a:noAutofit/>
                    </wps:bodyPr>
                  </wps:wsp>
                </a:graphicData>
              </a:graphic>
            </wp:anchor>
          </w:drawing>
        </mc:Choice>
        <mc:Fallback>
          <w:pict>
            <v:shape id="Textbox 37" o:spid="_x0000_s1026" o:spt="202" type="#_x0000_t202" style="position:absolute;left:0pt;margin-left:308.4pt;margin-top:751.8pt;height:15.3pt;width:8pt;mso-position-horizontal-relative:page;mso-position-vertical-relative:page;z-index:-251640832;mso-width-relative:page;mso-height-relative:page;" filled="f" stroked="f" coordsize="21600,21600" o:gfxdata="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z5J2dkAAAANAQAADwAAAAAAAAABACAAAAAiAAAAZHJzL2Rvd25yZXYueG1sUEsBAhQAFAAAAAgA&#10;h07iQOH+kLqyAQAAdQMAAA4AAAAAAAAAAQAgAAAAKAEAAGRycy9lMm9Eb2MueG1sUEsFBgAAAAAG&#10;AAYAWQEAAEwFAAAAAA==&#10;">
              <v:fill on="f" focussize="0,0"/>
              <v:stroke on="f"/>
              <v:imagedata o:title=""/>
              <o:lock v:ext="edit" aspectratio="f"/>
              <v:textbox inset="0mm,0mm,0mm,0mm">
                <w:txbxContent>
                  <w:p w14:paraId="106DD8E8">
                    <w:pPr>
                      <w:pStyle w:val="7"/>
                      <w:spacing w:before="10"/>
                      <w:ind w:left="20"/>
                    </w:pPr>
                    <w:r>
                      <w:rPr>
                        <w:spacing w:val="-10"/>
                      </w:rPr>
                      <w:t>4</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E7232">
    <w:pPr>
      <w:pStyle w:val="7"/>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3606800</wp:posOffset>
              </wp:positionH>
              <wp:positionV relativeFrom="page">
                <wp:posOffset>9356090</wp:posOffset>
              </wp:positionV>
              <wp:extent cx="101600" cy="194310"/>
              <wp:effectExtent l="0" t="0" r="0" b="0"/>
              <wp:wrapNone/>
              <wp:docPr id="43" name="Textbox 43"/>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694E4A18">
                          <w:pPr>
                            <w:pStyle w:val="7"/>
                            <w:spacing w:before="10"/>
                            <w:ind w:left="20"/>
                          </w:pPr>
                          <w:r>
                            <w:rPr>
                              <w:spacing w:val="-10"/>
                            </w:rPr>
                            <w:t>5</w:t>
                          </w:r>
                        </w:p>
                      </w:txbxContent>
                    </wps:txbx>
                    <wps:bodyPr wrap="square" lIns="0" tIns="0" rIns="0" bIns="0" rtlCol="0">
                      <a:noAutofit/>
                    </wps:bodyPr>
                  </wps:wsp>
                </a:graphicData>
              </a:graphic>
            </wp:anchor>
          </w:drawing>
        </mc:Choice>
        <mc:Fallback>
          <w:pict>
            <v:shape id="Textbox 43" o:spid="_x0000_s1026" o:spt="202" type="#_x0000_t202" style="position:absolute;left:0pt;margin-left:284pt;margin-top:736.7pt;height:15.3pt;width:8pt;mso-position-horizontal-relative:page;mso-position-vertical-relative:page;z-index:-251637760;mso-width-relative:page;mso-height-relative:page;" filled="f" stroked="f" coordsize="21600,21600" o:gfxdata="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6mxTI9kAAAANAQAADwAAAAAAAAABACAAAAAiAAAAZHJzL2Rvd25yZXYueG1sUEsBAhQAFAAAAAgA&#10;h07iQECFHGyyAQAAdQMAAA4AAAAAAAAAAQAgAAAAKAEAAGRycy9lMm9Eb2MueG1sUEsFBgAAAAAG&#10;AAYAWQEAAEwFAAAAAA==&#10;">
              <v:fill on="f" focussize="0,0"/>
              <v:stroke on="f"/>
              <v:imagedata o:title=""/>
              <o:lock v:ext="edit" aspectratio="f"/>
              <v:textbox inset="0mm,0mm,0mm,0mm">
                <w:txbxContent>
                  <w:p w14:paraId="694E4A18">
                    <w:pPr>
                      <w:pStyle w:val="7"/>
                      <w:spacing w:before="10"/>
                      <w:ind w:left="20"/>
                    </w:pPr>
                    <w:r>
                      <w:rPr>
                        <w:spacing w:val="-10"/>
                      </w:rPr>
                      <w:t>5</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DF8F8">
    <w:pPr>
      <w:pStyle w:val="7"/>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3644900</wp:posOffset>
              </wp:positionH>
              <wp:positionV relativeFrom="page">
                <wp:posOffset>9436735</wp:posOffset>
              </wp:positionV>
              <wp:extent cx="101600" cy="194310"/>
              <wp:effectExtent l="0" t="0" r="0" b="0"/>
              <wp:wrapNone/>
              <wp:docPr id="44" name="Textbox 44"/>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0A03F8CC">
                          <w:pPr>
                            <w:pStyle w:val="7"/>
                            <w:spacing w:before="10"/>
                            <w:ind w:left="20"/>
                          </w:pPr>
                          <w:r>
                            <w:rPr>
                              <w:spacing w:val="-10"/>
                            </w:rPr>
                            <w:t>6</w:t>
                          </w:r>
                        </w:p>
                      </w:txbxContent>
                    </wps:txbx>
                    <wps:bodyPr wrap="square" lIns="0" tIns="0" rIns="0" bIns="0" rtlCol="0">
                      <a:noAutofit/>
                    </wps:bodyPr>
                  </wps:wsp>
                </a:graphicData>
              </a:graphic>
            </wp:anchor>
          </w:drawing>
        </mc:Choice>
        <mc:Fallback>
          <w:pict>
            <v:shape id="Textbox 44" o:spid="_x0000_s1026" o:spt="202" type="#_x0000_t202" style="position:absolute;left:0pt;margin-left:287pt;margin-top:743.05pt;height:15.3pt;width:8pt;mso-position-horizontal-relative:page;mso-position-vertical-relative:page;z-index:-251637760;mso-width-relative:page;mso-height-relative:page;" filled="f" stroked="f" coordsize="21600,21600" o:gfxdata="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lkk/aAAAADQEAAA8AAAAAAAAAAQAgAAAAIgAAAGRycy9kb3ducmV2LnhtbFBLAQIUABQAAAAI&#10;AIdO4kDn6wKasgEAAHUDAAAOAAAAAAAAAAEAIAAAACkBAABkcnMvZTJvRG9jLnhtbFBLBQYAAAAA&#10;BgAGAFkBAABNBQAAAAA=&#10;">
              <v:fill on="f" focussize="0,0"/>
              <v:stroke on="f"/>
              <v:imagedata o:title=""/>
              <o:lock v:ext="edit" aspectratio="f"/>
              <v:textbox inset="0mm,0mm,0mm,0mm">
                <w:txbxContent>
                  <w:p w14:paraId="0A03F8CC">
                    <w:pPr>
                      <w:pStyle w:val="7"/>
                      <w:spacing w:before="10"/>
                      <w:ind w:left="20"/>
                    </w:pPr>
                    <w:r>
                      <w:rPr>
                        <w:spacing w:val="-10"/>
                      </w:rPr>
                      <w:t>6</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16071">
    <w:pPr>
      <w:pStyle w:val="7"/>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3568700</wp:posOffset>
              </wp:positionH>
              <wp:positionV relativeFrom="page">
                <wp:posOffset>9568180</wp:posOffset>
              </wp:positionV>
              <wp:extent cx="101600" cy="194310"/>
              <wp:effectExtent l="0" t="0" r="0" b="0"/>
              <wp:wrapNone/>
              <wp:docPr id="51" name="Textbox 51"/>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126EB7EF">
                          <w:pPr>
                            <w:spacing w:before="10"/>
                            <w:ind w:left="20" w:right="0" w:firstLine="0"/>
                            <w:jc w:val="left"/>
                            <w:rPr>
                              <w:b/>
                              <w:sz w:val="24"/>
                            </w:rPr>
                          </w:pPr>
                          <w:r>
                            <w:rPr>
                              <w:b/>
                              <w:spacing w:val="-10"/>
                              <w:sz w:val="24"/>
                            </w:rPr>
                            <w:t>7</w:t>
                          </w:r>
                        </w:p>
                      </w:txbxContent>
                    </wps:txbx>
                    <wps:bodyPr wrap="square" lIns="0" tIns="0" rIns="0" bIns="0" rtlCol="0">
                      <a:noAutofit/>
                    </wps:bodyPr>
                  </wps:wsp>
                </a:graphicData>
              </a:graphic>
            </wp:anchor>
          </w:drawing>
        </mc:Choice>
        <mc:Fallback>
          <w:pict>
            <v:shape id="Textbox 51" o:spid="_x0000_s1026" o:spt="202" type="#_x0000_t202" style="position:absolute;left:0pt;margin-left:281pt;margin-top:753.4pt;height:15.3pt;width:8pt;mso-position-horizontal-relative:page;mso-position-vertical-relative:page;z-index:-251634688;mso-width-relative:page;mso-height-relative:page;" filled="f" stroked="f" coordsize="21600,21600" o:gfxdata="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GS8L3aAAAADQEAAA8AAAAAAAAAAQAgAAAAIgAAAGRycy9kb3ducmV2LnhtbFBLAQIUABQAAAAI&#10;AIdO4kB4zFL0sgEAAHUDAAAOAAAAAAAAAAEAIAAAACkBAABkcnMvZTJvRG9jLnhtbFBLBQYAAAAA&#10;BgAGAFkBAABNBQAAAAA=&#10;">
              <v:fill on="f" focussize="0,0"/>
              <v:stroke on="f"/>
              <v:imagedata o:title=""/>
              <o:lock v:ext="edit" aspectratio="f"/>
              <v:textbox inset="0mm,0mm,0mm,0mm">
                <w:txbxContent>
                  <w:p w14:paraId="126EB7EF">
                    <w:pPr>
                      <w:spacing w:before="10"/>
                      <w:ind w:left="20" w:right="0" w:firstLine="0"/>
                      <w:jc w:val="left"/>
                      <w:rPr>
                        <w:b/>
                        <w:sz w:val="24"/>
                      </w:rPr>
                    </w:pPr>
                    <w:r>
                      <w:rPr>
                        <w:b/>
                        <w:spacing w:val="-10"/>
                        <w:sz w:val="24"/>
                      </w:rPr>
                      <w:t>7</w:t>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67F23">
    <w:pPr>
      <w:pStyle w:val="7"/>
      <w:spacing w:line="14" w:lineRule="auto"/>
      <w:rPr>
        <w:sz w:val="20"/>
      </w:rPr>
    </w:pPr>
    <w:r>
      <w:rPr>
        <w:sz w:val="20"/>
      </w:rPr>
      <mc:AlternateContent>
        <mc:Choice Requires="wps">
          <w:drawing>
            <wp:anchor distT="0" distB="0" distL="0" distR="0" simplePos="0" relativeHeight="251682816" behindDoc="1" locked="0" layoutInCell="1" allowOverlap="1">
              <wp:simplePos x="0" y="0"/>
              <wp:positionH relativeFrom="page">
                <wp:posOffset>3573780</wp:posOffset>
              </wp:positionH>
              <wp:positionV relativeFrom="page">
                <wp:posOffset>9491345</wp:posOffset>
              </wp:positionV>
              <wp:extent cx="114935" cy="222885"/>
              <wp:effectExtent l="0" t="0" r="0" b="0"/>
              <wp:wrapNone/>
              <wp:docPr id="52" name="Textbox 52"/>
              <wp:cNvGraphicFramePr/>
              <a:graphic xmlns:a="http://schemas.openxmlformats.org/drawingml/2006/main">
                <a:graphicData uri="http://schemas.microsoft.com/office/word/2010/wordprocessingShape">
                  <wps:wsp>
                    <wps:cNvSpPr txBox="1"/>
                    <wps:spPr>
                      <a:xfrm>
                        <a:off x="0" y="0"/>
                        <a:ext cx="114935" cy="222885"/>
                      </a:xfrm>
                      <a:prstGeom prst="rect">
                        <a:avLst/>
                      </a:prstGeom>
                    </wps:spPr>
                    <wps:txbx>
                      <w:txbxContent>
                        <w:p w14:paraId="597FBD2C">
                          <w:pPr>
                            <w:spacing w:before="9"/>
                            <w:ind w:left="20" w:right="0" w:firstLine="0"/>
                            <w:jc w:val="left"/>
                            <w:rPr>
                              <w:sz w:val="28"/>
                            </w:rPr>
                          </w:pPr>
                          <w:r>
                            <w:rPr>
                              <w:spacing w:val="-10"/>
                              <w:sz w:val="28"/>
                            </w:rPr>
                            <w:t>8</w:t>
                          </w:r>
                        </w:p>
                      </w:txbxContent>
                    </wps:txbx>
                    <wps:bodyPr wrap="square" lIns="0" tIns="0" rIns="0" bIns="0" rtlCol="0">
                      <a:noAutofit/>
                    </wps:bodyPr>
                  </wps:wsp>
                </a:graphicData>
              </a:graphic>
            </wp:anchor>
          </w:drawing>
        </mc:Choice>
        <mc:Fallback>
          <w:pict>
            <v:shape id="Textbox 52" o:spid="_x0000_s1026" o:spt="202" type="#_x0000_t202" style="position:absolute;left:0pt;margin-left:281.4pt;margin-top:747.35pt;height:17.55pt;width:9.05pt;mso-position-horizontal-relative:page;mso-position-vertical-relative:page;z-index:-251633664;mso-width-relative:page;mso-height-relative:page;" filled="f" stroked="f" coordsize="21600,21600" o:gfxdata="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XZ8tG2wAAAA0BAAAPAAAAAAAAAAEAIAAAACIAAABkcnMvZG93bnJldi54bWxQSwECFAAUAAAA&#10;CACHTuJA9CclYrIBAAB1AwAADgAAAAAAAAABACAAAAAqAQAAZHJzL2Uyb0RvYy54bWxQSwUGAAAA&#10;AAYABgBZAQAATgUAAAAA&#10;">
              <v:fill on="f" focussize="0,0"/>
              <v:stroke on="f"/>
              <v:imagedata o:title=""/>
              <o:lock v:ext="edit" aspectratio="f"/>
              <v:textbox inset="0mm,0mm,0mm,0mm">
                <w:txbxContent>
                  <w:p w14:paraId="597FBD2C">
                    <w:pPr>
                      <w:spacing w:before="9"/>
                      <w:ind w:left="20" w:right="0" w:firstLine="0"/>
                      <w:jc w:val="left"/>
                      <w:rPr>
                        <w:sz w:val="28"/>
                      </w:rPr>
                    </w:pPr>
                    <w:r>
                      <w:rPr>
                        <w:spacing w:val="-10"/>
                        <w:sz w:val="28"/>
                      </w:rPr>
                      <w:t>8</w:t>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C600F">
    <w:pPr>
      <w:pStyle w:val="7"/>
      <w:spacing w:line="14" w:lineRule="auto"/>
      <w:rPr>
        <w:sz w:val="20"/>
      </w:rPr>
    </w:pPr>
    <w:r>
      <w:rPr>
        <w:sz w:val="20"/>
      </w:rPr>
      <mc:AlternateContent>
        <mc:Choice Requires="wps">
          <w:drawing>
            <wp:anchor distT="0" distB="0" distL="0" distR="0" simplePos="0" relativeHeight="251685888" behindDoc="1" locked="0" layoutInCell="1" allowOverlap="1">
              <wp:simplePos x="0" y="0"/>
              <wp:positionH relativeFrom="page">
                <wp:posOffset>3644900</wp:posOffset>
              </wp:positionH>
              <wp:positionV relativeFrom="page">
                <wp:posOffset>9215755</wp:posOffset>
              </wp:positionV>
              <wp:extent cx="101600" cy="194310"/>
              <wp:effectExtent l="0" t="0" r="0" b="0"/>
              <wp:wrapNone/>
              <wp:docPr id="58" name="Textbox 58"/>
              <wp:cNvGraphicFramePr/>
              <a:graphic xmlns:a="http://schemas.openxmlformats.org/drawingml/2006/main">
                <a:graphicData uri="http://schemas.microsoft.com/office/word/2010/wordprocessingShape">
                  <wps:wsp>
                    <wps:cNvSpPr txBox="1"/>
                    <wps:spPr>
                      <a:xfrm>
                        <a:off x="0" y="0"/>
                        <a:ext cx="101600" cy="194310"/>
                      </a:xfrm>
                      <a:prstGeom prst="rect">
                        <a:avLst/>
                      </a:prstGeom>
                    </wps:spPr>
                    <wps:txbx>
                      <w:txbxContent>
                        <w:p w14:paraId="7DE1959D">
                          <w:pPr>
                            <w:pStyle w:val="7"/>
                            <w:spacing w:before="10"/>
                            <w:ind w:left="20"/>
                          </w:pPr>
                          <w:r>
                            <w:rPr>
                              <w:spacing w:val="-10"/>
                            </w:rPr>
                            <w:t>9</w:t>
                          </w:r>
                        </w:p>
                      </w:txbxContent>
                    </wps:txbx>
                    <wps:bodyPr wrap="square" lIns="0" tIns="0" rIns="0" bIns="0" rtlCol="0">
                      <a:noAutofit/>
                    </wps:bodyPr>
                  </wps:wsp>
                </a:graphicData>
              </a:graphic>
            </wp:anchor>
          </w:drawing>
        </mc:Choice>
        <mc:Fallback>
          <w:pict>
            <v:shape id="Textbox 58" o:spid="_x0000_s1026" o:spt="202" type="#_x0000_t202" style="position:absolute;left:0pt;margin-left:287pt;margin-top:725.65pt;height:15.3pt;width:8pt;mso-position-horizontal-relative:page;mso-position-vertical-relative:page;z-index:-251630592;mso-width-relative:page;mso-height-relative:page;" filled="f" stroked="f" coordsize="21600,21600" o:gfxdata="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IrNg2wAAAA0BAAAPAAAAAAAAAAEAIAAAACIAAABkcnMvZG93bnJldi54bWxQSwECFAAUAAAA&#10;CACHTuJA0HkBNbIBAAB1AwAADgAAAAAAAAABACAAAAAqAQAAZHJzL2Uyb0RvYy54bWxQSwUGAAAA&#10;AAYABgBZAQAATgUAAAAA&#10;">
              <v:fill on="f" focussize="0,0"/>
              <v:stroke on="f"/>
              <v:imagedata o:title=""/>
              <o:lock v:ext="edit" aspectratio="f"/>
              <v:textbox inset="0mm,0mm,0mm,0mm">
                <w:txbxContent>
                  <w:p w14:paraId="7DE1959D">
                    <w:pPr>
                      <w:pStyle w:val="7"/>
                      <w:spacing w:before="10"/>
                      <w:ind w:left="20"/>
                    </w:pPr>
                    <w:r>
                      <w:rPr>
                        <w:spacing w:val="-10"/>
                      </w:rPr>
                      <w:t>9</w:t>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93EF3">
    <w:pPr>
      <w:pStyle w:val="7"/>
      <w:spacing w:line="14" w:lineRule="auto"/>
      <w:rPr>
        <w:sz w:val="20"/>
      </w:rPr>
    </w:pPr>
    <w:r>
      <w:rPr>
        <w:sz w:val="20"/>
      </w:rPr>
      <mc:AlternateContent>
        <mc:Choice Requires="wps">
          <w:drawing>
            <wp:anchor distT="0" distB="0" distL="0" distR="0" simplePos="0" relativeHeight="251685888" behindDoc="1" locked="0" layoutInCell="1" allowOverlap="1">
              <wp:simplePos x="0" y="0"/>
              <wp:positionH relativeFrom="page">
                <wp:posOffset>3390900</wp:posOffset>
              </wp:positionH>
              <wp:positionV relativeFrom="page">
                <wp:posOffset>9348470</wp:posOffset>
              </wp:positionV>
              <wp:extent cx="241300" cy="194310"/>
              <wp:effectExtent l="0" t="0" r="0" b="0"/>
              <wp:wrapNone/>
              <wp:docPr id="59" name="Textbox 59"/>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2A1194FF">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59" o:spid="_x0000_s1026" o:spt="202" type="#_x0000_t202" style="position:absolute;left:0pt;margin-left:267pt;margin-top:736.1pt;height:15.3pt;width:19pt;mso-position-horizontal-relative:page;mso-position-vertical-relative:page;z-index:-251630592;mso-width-relative:page;mso-height-relative:page;" filled="f" stroked="f" coordsize="21600,21600" o:gfxdata="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d4wpdsAAAANAQAADwAAAAAAAAABACAAAAAiAAAAZHJzL2Rvd25yZXYueG1sUEsBAhQAFAAA&#10;AAgAh07iQIW25kmzAQAAdQMAAA4AAAAAAAAAAQAgAAAAKgEAAGRycy9lMm9Eb2MueG1sUEsFBgAA&#10;AAAGAAYAWQEAAE8FAAAAAA==&#10;">
              <v:fill on="f" focussize="0,0"/>
              <v:stroke on="f"/>
              <v:imagedata o:title=""/>
              <o:lock v:ext="edit" aspectratio="f"/>
              <v:textbox inset="0mm,0mm,0mm,0mm">
                <w:txbxContent>
                  <w:p w14:paraId="2A1194FF">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A1A6F">
    <w:pPr>
      <w:pStyle w:val="7"/>
      <w:spacing w:line="14" w:lineRule="auto"/>
      <w:rPr>
        <w:sz w:val="20"/>
      </w:rPr>
    </w:pPr>
    <w:r>
      <w:rPr>
        <w:sz w:val="20"/>
      </w:rPr>
      <mc:AlternateContent>
        <mc:Choice Requires="wps">
          <w:drawing>
            <wp:anchor distT="0" distB="0" distL="0" distR="0" simplePos="0" relativeHeight="251688960" behindDoc="1" locked="0" layoutInCell="1" allowOverlap="1">
              <wp:simplePos x="0" y="0"/>
              <wp:positionH relativeFrom="page">
                <wp:posOffset>3467100</wp:posOffset>
              </wp:positionH>
              <wp:positionV relativeFrom="page">
                <wp:posOffset>9392920</wp:posOffset>
              </wp:positionV>
              <wp:extent cx="241300" cy="194310"/>
              <wp:effectExtent l="0" t="0" r="0" b="0"/>
              <wp:wrapNone/>
              <wp:docPr id="64" name="Textbox 64"/>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61C7DEE5">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id="Textbox 64" o:spid="_x0000_s1026" o:spt="202" type="#_x0000_t202" style="position:absolute;left:0pt;margin-left:273pt;margin-top:739.6pt;height:15.3pt;width:19pt;mso-position-horizontal-relative:page;mso-position-vertical-relative:page;z-index:-251627520;mso-width-relative:page;mso-height-relative:page;" filled="f" stroked="f" coordsize="21600,21600" o:gfxdata="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AgXxk2gAAAA0BAAAPAAAAAAAAAAEAIAAAACIAAABkcnMvZG93bnJldi54bWxQSwECFAAUAAAA&#10;CACHTuJA5vdytLMBAAB1AwAADgAAAAAAAAABACAAAAApAQAAZHJzL2Uyb0RvYy54bWxQSwUGAAAA&#10;AAYABgBZAQAATgUAAAAA&#10;">
              <v:fill on="f" focussize="0,0"/>
              <v:stroke on="f"/>
              <v:imagedata o:title=""/>
              <o:lock v:ext="edit" aspectratio="f"/>
              <v:textbox inset="0mm,0mm,0mm,0mm">
                <w:txbxContent>
                  <w:p w14:paraId="61C7DEE5">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ABC72">
    <w:pPr>
      <w:pStyle w:val="7"/>
      <w:spacing w:line="14" w:lineRule="auto"/>
      <w:rPr>
        <w:sz w:val="20"/>
      </w:rPr>
    </w:pPr>
    <w:r>
      <w:rPr>
        <w:sz w:val="20"/>
      </w:rPr>
      <mc:AlternateContent>
        <mc:Choice Requires="wps">
          <w:drawing>
            <wp:anchor distT="0" distB="0" distL="0" distR="0" simplePos="0" relativeHeight="251688960" behindDoc="1" locked="0" layoutInCell="1" allowOverlap="1">
              <wp:simplePos x="0" y="0"/>
              <wp:positionH relativeFrom="page">
                <wp:posOffset>3429000</wp:posOffset>
              </wp:positionH>
              <wp:positionV relativeFrom="page">
                <wp:posOffset>9392920</wp:posOffset>
              </wp:positionV>
              <wp:extent cx="241300" cy="194310"/>
              <wp:effectExtent l="0" t="0" r="0" b="0"/>
              <wp:wrapNone/>
              <wp:docPr id="65" name="Textbox 65"/>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4F87317A">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id="Textbox 65" o:spid="_x0000_s1026" o:spt="202" type="#_x0000_t202" style="position:absolute;left:0pt;margin-left:270pt;margin-top:739.6pt;height:15.3pt;width:19pt;mso-position-horizontal-relative:page;mso-position-vertical-relative:page;z-index:-251627520;mso-width-relative:page;mso-height-relative:page;" filled="f" stroked="f" coordsize="21600,21600" o:gfxdata="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9iEzZ9sAAAANAQAADwAAAAAAAAABACAAAAAiAAAAZHJzL2Rvd25yZXYueG1sUEsBAhQAFAAA&#10;AAgAh07iQAfjwJOzAQAAdQMAAA4AAAAAAAAAAQAgAAAAKgEAAGRycy9lMm9Eb2MueG1sUEsFBgAA&#10;AAAGAAYAWQEAAE8FAAAAAA==&#10;">
              <v:fill on="f" focussize="0,0"/>
              <v:stroke on="f"/>
              <v:imagedata o:title=""/>
              <o:lock v:ext="edit" aspectratio="f"/>
              <v:textbox inset="0mm,0mm,0mm,0mm">
                <w:txbxContent>
                  <w:p w14:paraId="4F87317A">
                    <w:pPr>
                      <w:pStyle w:val="7"/>
                      <w:spacing w:before="1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F6704">
    <w:pPr>
      <w:pStyle w:val="7"/>
      <w:spacing w:line="14" w:lineRule="auto"/>
      <w:rPr>
        <w:sz w:val="20"/>
      </w:rPr>
    </w:pPr>
    <w:r>
      <w:rPr>
        <w:sz w:val="20"/>
      </w:rPr>
      <mc:AlternateContent>
        <mc:Choice Requires="wps">
          <w:drawing>
            <wp:anchor distT="0" distB="0" distL="0" distR="0" simplePos="0" relativeHeight="251692032" behindDoc="1" locked="0" layoutInCell="1" allowOverlap="1">
              <wp:simplePos x="0" y="0"/>
              <wp:positionH relativeFrom="page">
                <wp:posOffset>3735070</wp:posOffset>
              </wp:positionH>
              <wp:positionV relativeFrom="page">
                <wp:posOffset>9069070</wp:posOffset>
              </wp:positionV>
              <wp:extent cx="205740" cy="222885"/>
              <wp:effectExtent l="0" t="0" r="0" b="0"/>
              <wp:wrapNone/>
              <wp:docPr id="71" name="Textbox 71"/>
              <wp:cNvGraphicFramePr/>
              <a:graphic xmlns:a="http://schemas.openxmlformats.org/drawingml/2006/main">
                <a:graphicData uri="http://schemas.microsoft.com/office/word/2010/wordprocessingShape">
                  <wps:wsp>
                    <wps:cNvSpPr txBox="1"/>
                    <wps:spPr>
                      <a:xfrm>
                        <a:off x="0" y="0"/>
                        <a:ext cx="205740" cy="222885"/>
                      </a:xfrm>
                      <a:prstGeom prst="rect">
                        <a:avLst/>
                      </a:prstGeom>
                    </wps:spPr>
                    <wps:txbx>
                      <w:txbxContent>
                        <w:p w14:paraId="2EAF0AB4">
                          <w:pPr>
                            <w:spacing w:before="9"/>
                            <w:ind w:left="20" w:right="0" w:firstLine="0"/>
                            <w:jc w:val="left"/>
                            <w:rPr>
                              <w:sz w:val="28"/>
                            </w:rPr>
                          </w:pPr>
                          <w:r>
                            <w:rPr>
                              <w:spacing w:val="-5"/>
                              <w:sz w:val="28"/>
                            </w:rPr>
                            <w:t>15</w:t>
                          </w:r>
                        </w:p>
                      </w:txbxContent>
                    </wps:txbx>
                    <wps:bodyPr wrap="square" lIns="0" tIns="0" rIns="0" bIns="0" rtlCol="0">
                      <a:noAutofit/>
                    </wps:bodyPr>
                  </wps:wsp>
                </a:graphicData>
              </a:graphic>
            </wp:anchor>
          </w:drawing>
        </mc:Choice>
        <mc:Fallback>
          <w:pict>
            <v:shape id="Textbox 71" o:spid="_x0000_s1026" o:spt="202" type="#_x0000_t202" style="position:absolute;left:0pt;margin-left:294.1pt;margin-top:714.1pt;height:17.55pt;width:16.2pt;mso-position-horizontal-relative:page;mso-position-vertical-relative:page;z-index:-251624448;mso-width-relative:page;mso-height-relative:page;" filled="f" stroked="f" coordsize="21600,21600" o:gfxdata="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4vhULaAAAADQEAAA8AAAAAAAAAAQAgAAAAIgAAAGRycy9kb3ducmV2LnhtbFBLAQIUABQAAAAI&#10;AIdO4kB97WX3sgEAAHUDAAAOAAAAAAAAAAEAIAAAACkBAABkcnMvZTJvRG9jLnhtbFBLBQYAAAAA&#10;BgAGAFkBAABNBQAAAAA=&#10;">
              <v:fill on="f" focussize="0,0"/>
              <v:stroke on="f"/>
              <v:imagedata o:title=""/>
              <o:lock v:ext="edit" aspectratio="f"/>
              <v:textbox inset="0mm,0mm,0mm,0mm">
                <w:txbxContent>
                  <w:p w14:paraId="2EAF0AB4">
                    <w:pPr>
                      <w:spacing w:before="9"/>
                      <w:ind w:left="20" w:right="0" w:firstLine="0"/>
                      <w:jc w:val="left"/>
                      <w:rPr>
                        <w:sz w:val="28"/>
                      </w:rPr>
                    </w:pPr>
                    <w:r>
                      <w:rPr>
                        <w:spacing w:val="-5"/>
                        <w:sz w:val="28"/>
                      </w:rPr>
                      <w:t>15</w:t>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72CFF">
    <w:pPr>
      <w:pStyle w:val="7"/>
      <w:spacing w:line="14" w:lineRule="auto"/>
      <w:rPr>
        <w:sz w:val="20"/>
      </w:rPr>
    </w:pPr>
    <w:r>
      <w:rPr>
        <w:sz w:val="20"/>
      </w:rPr>
      <mc:AlternateContent>
        <mc:Choice Requires="wps">
          <w:drawing>
            <wp:anchor distT="0" distB="0" distL="0" distR="0" simplePos="0" relativeHeight="251692032" behindDoc="1" locked="0" layoutInCell="1" allowOverlap="1">
              <wp:simplePos x="0" y="0"/>
              <wp:positionH relativeFrom="page">
                <wp:posOffset>3831590</wp:posOffset>
              </wp:positionH>
              <wp:positionV relativeFrom="page">
                <wp:posOffset>9556750</wp:posOffset>
              </wp:positionV>
              <wp:extent cx="205740" cy="222885"/>
              <wp:effectExtent l="0" t="0" r="0" b="0"/>
              <wp:wrapNone/>
              <wp:docPr id="70" name="Textbox 70"/>
              <wp:cNvGraphicFramePr/>
              <a:graphic xmlns:a="http://schemas.openxmlformats.org/drawingml/2006/main">
                <a:graphicData uri="http://schemas.microsoft.com/office/word/2010/wordprocessingShape">
                  <wps:wsp>
                    <wps:cNvSpPr txBox="1"/>
                    <wps:spPr>
                      <a:xfrm>
                        <a:off x="0" y="0"/>
                        <a:ext cx="205740" cy="222885"/>
                      </a:xfrm>
                      <a:prstGeom prst="rect">
                        <a:avLst/>
                      </a:prstGeom>
                    </wps:spPr>
                    <wps:txbx>
                      <w:txbxContent>
                        <w:p w14:paraId="66AD85C0">
                          <w:pPr>
                            <w:spacing w:before="9"/>
                            <w:ind w:left="20" w:right="0" w:firstLine="0"/>
                            <w:jc w:val="left"/>
                            <w:rPr>
                              <w:sz w:val="28"/>
                            </w:rPr>
                          </w:pPr>
                          <w:r>
                            <w:rPr>
                              <w:spacing w:val="-5"/>
                              <w:sz w:val="28"/>
                            </w:rPr>
                            <w:t>14</w:t>
                          </w:r>
                        </w:p>
                      </w:txbxContent>
                    </wps:txbx>
                    <wps:bodyPr wrap="square" lIns="0" tIns="0" rIns="0" bIns="0" rtlCol="0">
                      <a:noAutofit/>
                    </wps:bodyPr>
                  </wps:wsp>
                </a:graphicData>
              </a:graphic>
            </wp:anchor>
          </w:drawing>
        </mc:Choice>
        <mc:Fallback>
          <w:pict>
            <v:shape id="Textbox 70" o:spid="_x0000_s1026" o:spt="202" type="#_x0000_t202" style="position:absolute;left:0pt;margin-left:301.7pt;margin-top:752.5pt;height:17.55pt;width:16.2pt;mso-position-horizontal-relative:page;mso-position-vertical-relative:page;z-index:-251624448;mso-width-relative:page;mso-height-relative:page;" filled="f" stroked="f" coordsize="21600,21600" o:gfxdata="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ADlNoAAAANAQAADwAAAAAAAAABACAAAAAiAAAAZHJzL2Rvd25yZXYueG1sUEsBAhQAFAAAAAgA&#10;h07iQJz519CxAQAAdQMAAA4AAAAAAAAAAQAgAAAAKQEAAGRycy9lMm9Eb2MueG1sUEsFBgAAAAAG&#10;AAYAWQEAAEwFAAAAAA==&#10;">
              <v:fill on="f" focussize="0,0"/>
              <v:stroke on="f"/>
              <v:imagedata o:title=""/>
              <o:lock v:ext="edit" aspectratio="f"/>
              <v:textbox inset="0mm,0mm,0mm,0mm">
                <w:txbxContent>
                  <w:p w14:paraId="66AD85C0">
                    <w:pPr>
                      <w:spacing w:before="9"/>
                      <w:ind w:left="20" w:right="0" w:firstLine="0"/>
                      <w:jc w:val="left"/>
                      <w:rPr>
                        <w:sz w:val="28"/>
                      </w:rPr>
                    </w:pPr>
                    <w:r>
                      <w:rPr>
                        <w:spacing w:val="-5"/>
                        <w:sz w:val="28"/>
                      </w:rPr>
                      <w:t>14</w:t>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42262">
    <w:pPr>
      <w:pStyle w:val="7"/>
      <w:spacing w:line="14" w:lineRule="auto"/>
      <w:rPr>
        <w:sz w:val="20"/>
      </w:rPr>
    </w:pPr>
    <w:r>
      <w:rPr>
        <w:sz w:val="20"/>
      </w:rPr>
      <mc:AlternateContent>
        <mc:Choice Requires="wps">
          <w:drawing>
            <wp:anchor distT="0" distB="0" distL="0" distR="0" simplePos="0" relativeHeight="251694080" behindDoc="1" locked="0" layoutInCell="1" allowOverlap="1">
              <wp:simplePos x="0" y="0"/>
              <wp:positionH relativeFrom="page">
                <wp:posOffset>3523615</wp:posOffset>
              </wp:positionH>
              <wp:positionV relativeFrom="page">
                <wp:posOffset>9467215</wp:posOffset>
              </wp:positionV>
              <wp:extent cx="204470" cy="222885"/>
              <wp:effectExtent l="0" t="0" r="0" b="0"/>
              <wp:wrapNone/>
              <wp:docPr id="78" name="Textbox 78"/>
              <wp:cNvGraphicFramePr/>
              <a:graphic xmlns:a="http://schemas.openxmlformats.org/drawingml/2006/main">
                <a:graphicData uri="http://schemas.microsoft.com/office/word/2010/wordprocessingShape">
                  <wps:wsp>
                    <wps:cNvSpPr txBox="1"/>
                    <wps:spPr>
                      <a:xfrm>
                        <a:off x="0" y="0"/>
                        <a:ext cx="204470" cy="222885"/>
                      </a:xfrm>
                      <a:prstGeom prst="rect">
                        <a:avLst/>
                      </a:prstGeom>
                    </wps:spPr>
                    <wps:txbx>
                      <w:txbxContent>
                        <w:p w14:paraId="706FBA6E">
                          <w:pPr>
                            <w:spacing w:before="9"/>
                            <w:ind w:left="20" w:right="0" w:firstLine="0"/>
                            <w:jc w:val="left"/>
                            <w:rPr>
                              <w:sz w:val="28"/>
                            </w:rPr>
                          </w:pPr>
                          <w:r>
                            <w:rPr>
                              <w:spacing w:val="-5"/>
                              <w:sz w:val="28"/>
                            </w:rPr>
                            <w:t>16</w:t>
                          </w:r>
                        </w:p>
                      </w:txbxContent>
                    </wps:txbx>
                    <wps:bodyPr wrap="square" lIns="0" tIns="0" rIns="0" bIns="0" rtlCol="0">
                      <a:noAutofit/>
                    </wps:bodyPr>
                  </wps:wsp>
                </a:graphicData>
              </a:graphic>
            </wp:anchor>
          </w:drawing>
        </mc:Choice>
        <mc:Fallback>
          <w:pict>
            <v:shape id="Textbox 78" o:spid="_x0000_s1026" o:spt="202" type="#_x0000_t202" style="position:absolute;left:0pt;margin-left:277.45pt;margin-top:745.45pt;height:17.55pt;width:16.1pt;mso-position-horizontal-relative:page;mso-position-vertical-relative:page;z-index:-251622400;mso-width-relative:page;mso-height-relative:page;" filled="f" stroked="f" coordsize="21600,21600" o:gfxdata="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ymk4a2wAAAA0BAAAPAAAAAAAAAAEAIAAAACIAAABkcnMvZG93bnJldi54bWxQSwECFAAUAAAA&#10;CACHTuJAbJ4De7IBAAB1AwAADgAAAAAAAAABACAAAAAqAQAAZHJzL2Uyb0RvYy54bWxQSwUGAAAA&#10;AAYABgBZAQAATgUAAAAA&#10;">
              <v:fill on="f" focussize="0,0"/>
              <v:stroke on="f"/>
              <v:imagedata o:title=""/>
              <o:lock v:ext="edit" aspectratio="f"/>
              <v:textbox inset="0mm,0mm,0mm,0mm">
                <w:txbxContent>
                  <w:p w14:paraId="706FBA6E">
                    <w:pPr>
                      <w:spacing w:before="9"/>
                      <w:ind w:left="20" w:right="0" w:firstLine="0"/>
                      <w:jc w:val="left"/>
                      <w:rPr>
                        <w:sz w:val="28"/>
                      </w:rPr>
                    </w:pPr>
                    <w:r>
                      <w:rPr>
                        <w:spacing w:val="-5"/>
                        <w:sz w:val="28"/>
                      </w:rPr>
                      <w:t>16</w:t>
                    </w:r>
                  </w:p>
                </w:txbxContent>
              </v:textbox>
            </v:shape>
          </w:pict>
        </mc:Fallback>
      </mc:AlternateConten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1B64A">
    <w:pPr>
      <w:pStyle w:val="7"/>
      <w:spacing w:line="14" w:lineRule="auto"/>
      <w:rPr>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8D6D1">
    <w:pPr>
      <w:pStyle w:val="7"/>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6BF50">
    <w:pPr>
      <w:pStyle w:val="7"/>
      <w:spacing w:line="14" w:lineRule="auto"/>
      <w:rPr>
        <w:sz w:val="20"/>
      </w:rPr>
    </w:pPr>
    <w:r>
      <w:rPr>
        <w:sz w:val="20"/>
      </w:rPr>
      <w:drawing>
        <wp:anchor distT="0" distB="0" distL="0" distR="0" simplePos="0" relativeHeight="251661312" behindDoc="1" locked="0" layoutInCell="1" allowOverlap="1">
          <wp:simplePos x="0" y="0"/>
          <wp:positionH relativeFrom="page">
            <wp:posOffset>628650</wp:posOffset>
          </wp:positionH>
          <wp:positionV relativeFrom="page">
            <wp:posOffset>344805</wp:posOffset>
          </wp:positionV>
          <wp:extent cx="2331720" cy="93853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61312" behindDoc="1" locked="0" layoutInCell="1" allowOverlap="1">
          <wp:simplePos x="0" y="0"/>
          <wp:positionH relativeFrom="page">
            <wp:posOffset>6536055</wp:posOffset>
          </wp:positionH>
          <wp:positionV relativeFrom="page">
            <wp:posOffset>549910</wp:posOffset>
          </wp:positionV>
          <wp:extent cx="575945" cy="43561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48E34">
    <w:pPr>
      <w:pStyle w:val="7"/>
      <w:spacing w:line="14" w:lineRule="auto"/>
      <w:rPr>
        <w:sz w:val="20"/>
      </w:rPr>
    </w:pPr>
    <w:r>
      <w:rPr>
        <w:sz w:val="20"/>
      </w:rPr>
      <w:drawing>
        <wp:anchor distT="0" distB="0" distL="0" distR="0" simplePos="0" relativeHeight="251660288" behindDoc="1" locked="0" layoutInCell="1" allowOverlap="1">
          <wp:simplePos x="0" y="0"/>
          <wp:positionH relativeFrom="page">
            <wp:posOffset>628650</wp:posOffset>
          </wp:positionH>
          <wp:positionV relativeFrom="page">
            <wp:posOffset>344805</wp:posOffset>
          </wp:positionV>
          <wp:extent cx="2331720" cy="93853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60288" behindDoc="1" locked="0" layoutInCell="1" allowOverlap="1">
          <wp:simplePos x="0" y="0"/>
          <wp:positionH relativeFrom="page">
            <wp:posOffset>6536055</wp:posOffset>
          </wp:positionH>
          <wp:positionV relativeFrom="page">
            <wp:posOffset>549910</wp:posOffset>
          </wp:positionV>
          <wp:extent cx="575945" cy="43561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AB806">
    <w:pPr>
      <w:pStyle w:val="7"/>
      <w:spacing w:line="14" w:lineRule="auto"/>
      <w:rPr>
        <w:sz w:val="20"/>
      </w:rPr>
    </w:pPr>
    <w:r>
      <w:rPr>
        <w:sz w:val="20"/>
      </w:rPr>
      <w:drawing>
        <wp:anchor distT="0" distB="0" distL="0" distR="0" simplePos="0" relativeHeight="251663360" behindDoc="1" locked="0" layoutInCell="1" allowOverlap="1">
          <wp:simplePos x="0" y="0"/>
          <wp:positionH relativeFrom="page">
            <wp:posOffset>1085850</wp:posOffset>
          </wp:positionH>
          <wp:positionV relativeFrom="page">
            <wp:posOffset>128270</wp:posOffset>
          </wp:positionV>
          <wp:extent cx="2331720" cy="938530"/>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63360" behindDoc="1" locked="0" layoutInCell="1" allowOverlap="1">
          <wp:simplePos x="0" y="0"/>
          <wp:positionH relativeFrom="page">
            <wp:posOffset>6078220</wp:posOffset>
          </wp:positionH>
          <wp:positionV relativeFrom="page">
            <wp:posOffset>334010</wp:posOffset>
          </wp:positionV>
          <wp:extent cx="575945" cy="435610"/>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5CD4B">
    <w:pPr>
      <w:pStyle w:val="7"/>
      <w:spacing w:line="14" w:lineRule="auto"/>
      <w:rPr>
        <w:sz w:val="20"/>
      </w:rPr>
    </w:pPr>
    <w:r>
      <w:rPr>
        <w:sz w:val="20"/>
      </w:rPr>
      <w:drawing>
        <wp:anchor distT="0" distB="0" distL="0" distR="0" simplePos="0" relativeHeight="251664384" behindDoc="1" locked="0" layoutInCell="1" allowOverlap="1">
          <wp:simplePos x="0" y="0"/>
          <wp:positionH relativeFrom="page">
            <wp:posOffset>1085850</wp:posOffset>
          </wp:positionH>
          <wp:positionV relativeFrom="page">
            <wp:posOffset>128270</wp:posOffset>
          </wp:positionV>
          <wp:extent cx="2331720" cy="93853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64384" behindDoc="1" locked="0" layoutInCell="1" allowOverlap="1">
          <wp:simplePos x="0" y="0"/>
          <wp:positionH relativeFrom="page">
            <wp:posOffset>6078220</wp:posOffset>
          </wp:positionH>
          <wp:positionV relativeFrom="page">
            <wp:posOffset>334010</wp:posOffset>
          </wp:positionV>
          <wp:extent cx="575945" cy="435610"/>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F3844">
    <w:pPr>
      <w:pStyle w:val="7"/>
      <w:spacing w:line="14" w:lineRule="auto"/>
      <w:rPr>
        <w:sz w:val="20"/>
      </w:rPr>
    </w:pPr>
    <w:r>
      <w:rPr>
        <w:sz w:val="20"/>
      </w:rPr>
      <w:drawing>
        <wp:anchor distT="0" distB="0" distL="0" distR="0" simplePos="0" relativeHeight="251666432" behindDoc="1" locked="0" layoutInCell="1" allowOverlap="1">
          <wp:simplePos x="0" y="0"/>
          <wp:positionH relativeFrom="page">
            <wp:posOffset>1085850</wp:posOffset>
          </wp:positionH>
          <wp:positionV relativeFrom="page">
            <wp:posOffset>128270</wp:posOffset>
          </wp:positionV>
          <wp:extent cx="2331720" cy="938530"/>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66432" behindDoc="1" locked="0" layoutInCell="1" allowOverlap="1">
          <wp:simplePos x="0" y="0"/>
          <wp:positionH relativeFrom="page">
            <wp:posOffset>6078220</wp:posOffset>
          </wp:positionH>
          <wp:positionV relativeFrom="page">
            <wp:posOffset>334010</wp:posOffset>
          </wp:positionV>
          <wp:extent cx="575945" cy="43561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857D0">
    <w:pPr>
      <w:pStyle w:val="7"/>
      <w:spacing w:line="14" w:lineRule="auto"/>
      <w:rPr>
        <w:sz w:val="20"/>
      </w:rPr>
    </w:pPr>
    <w:r>
      <w:rPr>
        <w:sz w:val="20"/>
      </w:rPr>
      <w:drawing>
        <wp:anchor distT="0" distB="0" distL="0" distR="0" simplePos="0" relativeHeight="251667456" behindDoc="1" locked="0" layoutInCell="1" allowOverlap="1">
          <wp:simplePos x="0" y="0"/>
          <wp:positionH relativeFrom="page">
            <wp:posOffset>1085850</wp:posOffset>
          </wp:positionH>
          <wp:positionV relativeFrom="page">
            <wp:posOffset>128270</wp:posOffset>
          </wp:positionV>
          <wp:extent cx="2331720" cy="93853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67456" behindDoc="1" locked="0" layoutInCell="1" allowOverlap="1">
          <wp:simplePos x="0" y="0"/>
          <wp:positionH relativeFrom="page">
            <wp:posOffset>6078220</wp:posOffset>
          </wp:positionH>
          <wp:positionV relativeFrom="page">
            <wp:posOffset>334010</wp:posOffset>
          </wp:positionV>
          <wp:extent cx="575945" cy="435610"/>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45408">
    <w:pPr>
      <w:pStyle w:val="7"/>
      <w:spacing w:line="14" w:lineRule="auto"/>
      <w:rPr>
        <w:sz w:val="20"/>
      </w:rPr>
    </w:pPr>
    <w:r>
      <w:rPr>
        <w:sz w:val="20"/>
      </w:rPr>
      <w:drawing>
        <wp:anchor distT="0" distB="0" distL="0" distR="0" simplePos="0" relativeHeight="251669504"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69504"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 cstate="print"/>
                  <a:stretch>
                    <a:fillRect/>
                  </a:stretch>
                </pic:blipFill>
                <pic:spPr>
                  <a:xfrm>
                    <a:off x="0" y="0"/>
                    <a:ext cx="575945" cy="435609"/>
                  </a:xfrm>
                  <a:prstGeom prst="rect">
                    <a:avLst/>
                  </a:prstGeom>
                </pic:spPr>
              </pic:pic>
            </a:graphicData>
          </a:graphic>
        </wp:anchor>
      </w:drawing>
    </w:r>
    <w:r>
      <w:rPr>
        <w:sz w:val="20"/>
      </w:rPr>
      <mc:AlternateContent>
        <mc:Choice Requires="wps">
          <w:drawing>
            <wp:anchor distT="0" distB="0" distL="0" distR="0" simplePos="0" relativeHeight="251670528" behindDoc="1" locked="0" layoutInCell="1" allowOverlap="1">
              <wp:simplePos x="0" y="0"/>
              <wp:positionH relativeFrom="page">
                <wp:posOffset>3347720</wp:posOffset>
              </wp:positionH>
              <wp:positionV relativeFrom="page">
                <wp:posOffset>1289685</wp:posOffset>
              </wp:positionV>
              <wp:extent cx="1169035" cy="250190"/>
              <wp:effectExtent l="0" t="0" r="0" b="0"/>
              <wp:wrapNone/>
              <wp:docPr id="26" name="Textbox 26"/>
              <wp:cNvGraphicFramePr/>
              <a:graphic xmlns:a="http://schemas.openxmlformats.org/drawingml/2006/main">
                <a:graphicData uri="http://schemas.microsoft.com/office/word/2010/wordprocessingShape">
                  <wps:wsp>
                    <wps:cNvSpPr txBox="1"/>
                    <wps:spPr>
                      <a:xfrm>
                        <a:off x="0" y="0"/>
                        <a:ext cx="1169035" cy="250190"/>
                      </a:xfrm>
                      <a:prstGeom prst="rect">
                        <a:avLst/>
                      </a:prstGeom>
                    </wps:spPr>
                    <wps:txbx>
                      <w:txbxContent>
                        <w:p w14:paraId="155EEEAC">
                          <w:pPr>
                            <w:spacing w:before="5"/>
                            <w:ind w:left="20" w:right="0" w:firstLine="0"/>
                            <w:jc w:val="left"/>
                            <w:rPr>
                              <w:b/>
                              <w:sz w:val="32"/>
                            </w:rPr>
                          </w:pPr>
                          <w:r>
                            <w:rPr>
                              <w:b/>
                              <w:sz w:val="32"/>
                            </w:rPr>
                            <w:t>CHAPTER</w:t>
                          </w:r>
                          <w:r>
                            <w:rPr>
                              <w:b/>
                              <w:spacing w:val="-18"/>
                              <w:sz w:val="32"/>
                            </w:rPr>
                            <w:t xml:space="preserve"> </w:t>
                          </w:r>
                          <w:r>
                            <w:rPr>
                              <w:b/>
                              <w:spacing w:val="-10"/>
                              <w:sz w:val="32"/>
                            </w:rPr>
                            <w:t>1</w:t>
                          </w:r>
                        </w:p>
                      </w:txbxContent>
                    </wps:txbx>
                    <wps:bodyPr wrap="square" lIns="0" tIns="0" rIns="0" bIns="0" rtlCol="0">
                      <a:noAutofit/>
                    </wps:bodyPr>
                  </wps:wsp>
                </a:graphicData>
              </a:graphic>
            </wp:anchor>
          </w:drawing>
        </mc:Choice>
        <mc:Fallback>
          <w:pict>
            <v:shape id="Textbox 26" o:spid="_x0000_s1026" o:spt="202" type="#_x0000_t202" style="position:absolute;left:0pt;margin-left:263.6pt;margin-top:101.55pt;height:19.7pt;width:92.05pt;mso-position-horizontal-relative:page;mso-position-vertical-relative:page;z-index:-251645952;mso-width-relative:page;mso-height-relative:page;" filled="f" stroked="f" coordsize="21600,21600" o:gfxdata="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ptZwftoAAAALAQAADwAAAAAAAAABACAAAAAiAAAAZHJzL2Rvd25yZXYueG1sUEsBAhQAFAAA&#10;AAgAh07iQMMbVZq0AQAAdgMAAA4AAAAAAAAAAQAgAAAAKQEAAGRycy9lMm9Eb2MueG1sUEsFBgAA&#10;AAAGAAYAWQEAAE8FAAAAAA==&#10;">
              <v:fill on="f" focussize="0,0"/>
              <v:stroke on="f"/>
              <v:imagedata o:title=""/>
              <o:lock v:ext="edit" aspectratio="f"/>
              <v:textbox inset="0mm,0mm,0mm,0mm">
                <w:txbxContent>
                  <w:p w14:paraId="155EEEAC">
                    <w:pPr>
                      <w:spacing w:before="5"/>
                      <w:ind w:left="20" w:right="0" w:firstLine="0"/>
                      <w:jc w:val="left"/>
                      <w:rPr>
                        <w:b/>
                        <w:sz w:val="32"/>
                      </w:rPr>
                    </w:pPr>
                    <w:r>
                      <w:rPr>
                        <w:b/>
                        <w:sz w:val="32"/>
                      </w:rPr>
                      <w:t>CHAPTER</w:t>
                    </w:r>
                    <w:r>
                      <w:rPr>
                        <w:b/>
                        <w:spacing w:val="-18"/>
                        <w:sz w:val="32"/>
                      </w:rPr>
                      <w:t xml:space="preserve"> </w:t>
                    </w:r>
                    <w:r>
                      <w:rPr>
                        <w:b/>
                        <w:spacing w:val="-10"/>
                        <w:sz w:val="32"/>
                      </w:rPr>
                      <w:t>1</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24312">
    <w:pPr>
      <w:pStyle w:val="7"/>
      <w:spacing w:line="14" w:lineRule="auto"/>
      <w:rPr>
        <w:sz w:val="20"/>
      </w:rPr>
    </w:pPr>
    <w:r>
      <w:rPr>
        <w:sz w:val="20"/>
      </w:rPr>
      <w:drawing>
        <wp:anchor distT="0" distB="0" distL="0" distR="0" simplePos="0" relativeHeight="251670528"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71552"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2894B">
    <w:pPr>
      <w:pStyle w:val="7"/>
      <w:spacing w:line="14" w:lineRule="auto"/>
      <w:rPr>
        <w:sz w:val="20"/>
      </w:rPr>
    </w:pPr>
    <w:r>
      <w:rPr>
        <w:sz w:val="20"/>
      </w:rPr>
      <w:drawing>
        <wp:anchor distT="0" distB="0" distL="0" distR="0" simplePos="0" relativeHeight="251672576"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73600"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 cstate="print"/>
                  <a:stretch>
                    <a:fillRect/>
                  </a:stretch>
                </pic:blipFill>
                <pic:spPr>
                  <a:xfrm>
                    <a:off x="0" y="0"/>
                    <a:ext cx="575945" cy="435609"/>
                  </a:xfrm>
                  <a:prstGeom prst="rect">
                    <a:avLst/>
                  </a:prstGeom>
                </pic:spPr>
              </pic:pic>
            </a:graphicData>
          </a:graphic>
        </wp:anchor>
      </w:drawing>
    </w:r>
    <w:r>
      <w:rPr>
        <w:sz w:val="20"/>
      </w:rPr>
      <mc:AlternateContent>
        <mc:Choice Requires="wps">
          <w:drawing>
            <wp:anchor distT="0" distB="0" distL="0" distR="0" simplePos="0" relativeHeight="251673600" behindDoc="1" locked="0" layoutInCell="1" allowOverlap="1">
              <wp:simplePos x="0" y="0"/>
              <wp:positionH relativeFrom="page">
                <wp:posOffset>3347720</wp:posOffset>
              </wp:positionH>
              <wp:positionV relativeFrom="page">
                <wp:posOffset>1507490</wp:posOffset>
              </wp:positionV>
              <wp:extent cx="1169670" cy="250190"/>
              <wp:effectExtent l="0" t="0" r="0" b="0"/>
              <wp:wrapNone/>
              <wp:docPr id="33" name="Textbox 33"/>
              <wp:cNvGraphicFramePr/>
              <a:graphic xmlns:a="http://schemas.openxmlformats.org/drawingml/2006/main">
                <a:graphicData uri="http://schemas.microsoft.com/office/word/2010/wordprocessingShape">
                  <wps:wsp>
                    <wps:cNvSpPr txBox="1"/>
                    <wps:spPr>
                      <a:xfrm>
                        <a:off x="0" y="0"/>
                        <a:ext cx="1169670" cy="250190"/>
                      </a:xfrm>
                      <a:prstGeom prst="rect">
                        <a:avLst/>
                      </a:prstGeom>
                    </wps:spPr>
                    <wps:txbx>
                      <w:txbxContent>
                        <w:p w14:paraId="2D2B1743">
                          <w:pPr>
                            <w:spacing w:before="5"/>
                            <w:ind w:left="20" w:right="0" w:firstLine="0"/>
                            <w:jc w:val="left"/>
                            <w:rPr>
                              <w:b/>
                              <w:sz w:val="32"/>
                            </w:rPr>
                          </w:pPr>
                          <w:r>
                            <w:rPr>
                              <w:b/>
                              <w:sz w:val="32"/>
                            </w:rPr>
                            <w:t>CHAPTER</w:t>
                          </w:r>
                          <w:r>
                            <w:rPr>
                              <w:b/>
                              <w:spacing w:val="-17"/>
                              <w:sz w:val="32"/>
                            </w:rPr>
                            <w:t xml:space="preserve"> </w:t>
                          </w:r>
                          <w:r>
                            <w:rPr>
                              <w:b/>
                              <w:spacing w:val="-10"/>
                              <w:sz w:val="32"/>
                            </w:rPr>
                            <w:t>2</w:t>
                          </w:r>
                        </w:p>
                      </w:txbxContent>
                    </wps:txbx>
                    <wps:bodyPr wrap="square" lIns="0" tIns="0" rIns="0" bIns="0" rtlCol="0">
                      <a:noAutofit/>
                    </wps:bodyPr>
                  </wps:wsp>
                </a:graphicData>
              </a:graphic>
            </wp:anchor>
          </w:drawing>
        </mc:Choice>
        <mc:Fallback>
          <w:pict>
            <v:shape id="Textbox 33" o:spid="_x0000_s1026" o:spt="202" type="#_x0000_t202" style="position:absolute;left:0pt;margin-left:263.6pt;margin-top:118.7pt;height:19.7pt;width:92.1pt;mso-position-horizontal-relative:page;mso-position-vertical-relative:page;z-index:-251642880;mso-width-relative:page;mso-height-relative:page;" filled="f" stroked="f" coordsize="21600,21600" o:gfxdata="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HwpHtoAAAALAQAADwAAAAAAAAABACAAAAAiAAAAZHJzL2Rvd25yZXYueG1sUEsBAhQAFAAA&#10;AAgAh07iQPmZCfi0AQAAdgMAAA4AAAAAAAAAAQAgAAAAKQEAAGRycy9lMm9Eb2MueG1sUEsFBgAA&#10;AAAGAAYAWQEAAE8FAAAAAA==&#10;">
              <v:fill on="f" focussize="0,0"/>
              <v:stroke on="f"/>
              <v:imagedata o:title=""/>
              <o:lock v:ext="edit" aspectratio="f"/>
              <v:textbox inset="0mm,0mm,0mm,0mm">
                <w:txbxContent>
                  <w:p w14:paraId="2D2B1743">
                    <w:pPr>
                      <w:spacing w:before="5"/>
                      <w:ind w:left="20" w:right="0" w:firstLine="0"/>
                      <w:jc w:val="left"/>
                      <w:rPr>
                        <w:b/>
                        <w:sz w:val="32"/>
                      </w:rPr>
                    </w:pPr>
                    <w:r>
                      <w:rPr>
                        <w:b/>
                        <w:sz w:val="32"/>
                      </w:rPr>
                      <w:t>CHAPTER</w:t>
                    </w:r>
                    <w:r>
                      <w:rPr>
                        <w:b/>
                        <w:spacing w:val="-17"/>
                        <w:sz w:val="32"/>
                      </w:rPr>
                      <w:t xml:space="preserve"> </w:t>
                    </w:r>
                    <w:r>
                      <w:rPr>
                        <w:b/>
                        <w:spacing w:val="-10"/>
                        <w:sz w:val="32"/>
                      </w:rPr>
                      <w:t>2</w:t>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6189A">
    <w:pPr>
      <w:pStyle w:val="7"/>
      <w:spacing w:line="14" w:lineRule="auto"/>
      <w:rPr>
        <w:sz w:val="20"/>
      </w:rPr>
    </w:pPr>
    <w:r>
      <w:rPr>
        <w:sz w:val="20"/>
      </w:rPr>
      <w:drawing>
        <wp:anchor distT="0" distB="0" distL="0" distR="0" simplePos="0" relativeHeight="251674624"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74624"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BAA00">
    <w:pPr>
      <w:pStyle w:val="7"/>
      <w:spacing w:line="14" w:lineRule="auto"/>
      <w:rPr>
        <w:sz w:val="20"/>
      </w:rPr>
    </w:pPr>
    <w:r>
      <w:rPr>
        <w:sz w:val="20"/>
      </w:rPr>
      <w:drawing>
        <wp:anchor distT="0" distB="0" distL="0" distR="0" simplePos="0" relativeHeight="251676672"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76672"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3B60F">
    <w:pPr>
      <w:pStyle w:val="7"/>
      <w:spacing w:line="14" w:lineRule="auto"/>
      <w:rPr>
        <w:sz w:val="20"/>
      </w:rPr>
    </w:pPr>
    <w:r>
      <w:rPr>
        <w:sz w:val="20"/>
      </w:rPr>
      <w:drawing>
        <wp:anchor distT="0" distB="0" distL="0" distR="0" simplePos="0" relativeHeight="251677696"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77696"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77CD6">
    <w:pPr>
      <w:pStyle w:val="7"/>
      <w:spacing w:line="14" w:lineRule="auto"/>
      <w:rPr>
        <w:sz w:val="20"/>
      </w:rPr>
    </w:pPr>
    <w:r>
      <w:rPr>
        <w:sz w:val="20"/>
      </w:rPr>
      <w:drawing>
        <wp:anchor distT="0" distB="0" distL="0" distR="0" simplePos="0" relativeHeight="251679744"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79744"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617D2">
    <w:pPr>
      <w:pStyle w:val="7"/>
      <w:spacing w:line="14" w:lineRule="auto"/>
      <w:rPr>
        <w:sz w:val="20"/>
      </w:rPr>
    </w:pPr>
    <w:r>
      <w:rPr>
        <w:sz w:val="20"/>
      </w:rPr>
      <w:drawing>
        <wp:anchor distT="0" distB="0" distL="0" distR="0" simplePos="0" relativeHeight="251680768"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80768"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 cstate="print"/>
                  <a:stretch>
                    <a:fillRect/>
                  </a:stretch>
                </pic:blipFill>
                <pic:spPr>
                  <a:xfrm>
                    <a:off x="0" y="0"/>
                    <a:ext cx="575945" cy="435609"/>
                  </a:xfrm>
                  <a:prstGeom prst="rect">
                    <a:avLst/>
                  </a:prstGeom>
                </pic:spPr>
              </pic:pic>
            </a:graphicData>
          </a:graphic>
        </wp:anchor>
      </w:drawing>
    </w:r>
    <w:r>
      <w:rPr>
        <w:sz w:val="20"/>
      </w:rPr>
      <mc:AlternateContent>
        <mc:Choice Requires="wps">
          <w:drawing>
            <wp:anchor distT="0" distB="0" distL="0" distR="0" simplePos="0" relativeHeight="251681792" behindDoc="1" locked="0" layoutInCell="1" allowOverlap="1">
              <wp:simplePos x="0" y="0"/>
              <wp:positionH relativeFrom="page">
                <wp:posOffset>3381375</wp:posOffset>
              </wp:positionH>
              <wp:positionV relativeFrom="page">
                <wp:posOffset>1245235</wp:posOffset>
              </wp:positionV>
              <wp:extent cx="1169670" cy="25019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169670" cy="250190"/>
                      </a:xfrm>
                      <a:prstGeom prst="rect">
                        <a:avLst/>
                      </a:prstGeom>
                    </wps:spPr>
                    <wps:txbx>
                      <w:txbxContent>
                        <w:p w14:paraId="23F61F77">
                          <w:pPr>
                            <w:spacing w:before="5"/>
                            <w:ind w:left="20" w:right="0" w:firstLine="0"/>
                            <w:jc w:val="left"/>
                            <w:rPr>
                              <w:b/>
                              <w:sz w:val="32"/>
                            </w:rPr>
                          </w:pPr>
                          <w:r>
                            <w:rPr>
                              <w:b/>
                              <w:sz w:val="32"/>
                            </w:rPr>
                            <w:t>CHAPTER</w:t>
                          </w:r>
                          <w:r>
                            <w:rPr>
                              <w:b/>
                              <w:spacing w:val="-17"/>
                              <w:sz w:val="32"/>
                            </w:rPr>
                            <w:t xml:space="preserve"> </w:t>
                          </w:r>
                          <w:r>
                            <w:rPr>
                              <w:b/>
                              <w:spacing w:val="-10"/>
                              <w:sz w:val="32"/>
                            </w:rPr>
                            <w:t>4</w:t>
                          </w:r>
                        </w:p>
                      </w:txbxContent>
                    </wps:txbx>
                    <wps:bodyPr wrap="square" lIns="0" tIns="0" rIns="0" bIns="0" rtlCol="0">
                      <a:noAutofit/>
                    </wps:bodyPr>
                  </wps:wsp>
                </a:graphicData>
              </a:graphic>
            </wp:anchor>
          </w:drawing>
        </mc:Choice>
        <mc:Fallback>
          <w:pict>
            <v:shape id="Textbox 50" o:spid="_x0000_s1026" o:spt="202" type="#_x0000_t202" style="position:absolute;left:0pt;margin-left:266.25pt;margin-top:98.05pt;height:19.7pt;width:92.1pt;mso-position-horizontal-relative:page;mso-position-vertical-relative:page;z-index:-251634688;mso-width-relative:page;mso-height-relative:page;" filled="f" stroked="f" coordsize="21600,21600" o:gfxdata="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z7+Qn2gAAAAsBAAAPAAAAAAAAAAEAIAAAACIAAABkcnMvZG93bnJldi54bWxQSwECFAAUAAAA&#10;CACHTuJAu5/1TLMBAAB2AwAADgAAAAAAAAABACAAAAApAQAAZHJzL2Uyb0RvYy54bWxQSwUGAAAA&#10;AAYABgBZAQAATgUAAAAA&#10;">
              <v:fill on="f" focussize="0,0"/>
              <v:stroke on="f"/>
              <v:imagedata o:title=""/>
              <o:lock v:ext="edit" aspectratio="f"/>
              <v:textbox inset="0mm,0mm,0mm,0mm">
                <w:txbxContent>
                  <w:p w14:paraId="23F61F77">
                    <w:pPr>
                      <w:spacing w:before="5"/>
                      <w:ind w:left="20" w:right="0" w:firstLine="0"/>
                      <w:jc w:val="left"/>
                      <w:rPr>
                        <w:b/>
                        <w:sz w:val="32"/>
                      </w:rPr>
                    </w:pPr>
                    <w:r>
                      <w:rPr>
                        <w:b/>
                        <w:sz w:val="32"/>
                      </w:rPr>
                      <w:t>CHAPTER</w:t>
                    </w:r>
                    <w:r>
                      <w:rPr>
                        <w:b/>
                        <w:spacing w:val="-17"/>
                        <w:sz w:val="32"/>
                      </w:rPr>
                      <w:t xml:space="preserve"> </w:t>
                    </w:r>
                    <w:r>
                      <w:rPr>
                        <w:b/>
                        <w:spacing w:val="-10"/>
                        <w:sz w:val="32"/>
                      </w:rPr>
                      <w:t>4</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05D04">
    <w:pPr>
      <w:pStyle w:val="7"/>
      <w:spacing w:line="14" w:lineRule="auto"/>
      <w:rPr>
        <w:sz w:val="20"/>
      </w:rPr>
    </w:pPr>
    <w:r>
      <w:rPr>
        <w:sz w:val="20"/>
      </w:rPr>
      <w:drawing>
        <wp:anchor distT="0" distB="0" distL="0" distR="0" simplePos="0" relativeHeight="251682816"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83840"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3D40A">
    <w:pPr>
      <w:pStyle w:val="7"/>
      <w:spacing w:line="14" w:lineRule="auto"/>
      <w:rPr>
        <w:sz w:val="20"/>
      </w:rPr>
    </w:pPr>
    <w:r>
      <w:rPr>
        <w:sz w:val="20"/>
      </w:rPr>
      <w:drawing>
        <wp:anchor distT="0" distB="0" distL="0" distR="0" simplePos="0" relativeHeight="251683840"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84864"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 cstate="print"/>
                  <a:stretch>
                    <a:fillRect/>
                  </a:stretch>
                </pic:blipFill>
                <pic:spPr>
                  <a:xfrm>
                    <a:off x="0" y="0"/>
                    <a:ext cx="575945" cy="435609"/>
                  </a:xfrm>
                  <a:prstGeom prst="rect">
                    <a:avLst/>
                  </a:prstGeom>
                </pic:spPr>
              </pic:pic>
            </a:graphicData>
          </a:graphic>
        </wp:anchor>
      </w:drawing>
    </w:r>
    <w:r>
      <w:rPr>
        <w:sz w:val="20"/>
      </w:rPr>
      <mc:AlternateContent>
        <mc:Choice Requires="wps">
          <w:drawing>
            <wp:anchor distT="0" distB="0" distL="0" distR="0" simplePos="0" relativeHeight="251684864" behindDoc="1" locked="0" layoutInCell="1" allowOverlap="1">
              <wp:simplePos x="0" y="0"/>
              <wp:positionH relativeFrom="page">
                <wp:posOffset>3381375</wp:posOffset>
              </wp:positionH>
              <wp:positionV relativeFrom="page">
                <wp:posOffset>1245235</wp:posOffset>
              </wp:positionV>
              <wp:extent cx="1169670" cy="250190"/>
              <wp:effectExtent l="0" t="0" r="0" b="0"/>
              <wp:wrapNone/>
              <wp:docPr id="57" name="Textbox 57"/>
              <wp:cNvGraphicFramePr/>
              <a:graphic xmlns:a="http://schemas.openxmlformats.org/drawingml/2006/main">
                <a:graphicData uri="http://schemas.microsoft.com/office/word/2010/wordprocessingShape">
                  <wps:wsp>
                    <wps:cNvSpPr txBox="1"/>
                    <wps:spPr>
                      <a:xfrm>
                        <a:off x="0" y="0"/>
                        <a:ext cx="1169670" cy="250190"/>
                      </a:xfrm>
                      <a:prstGeom prst="rect">
                        <a:avLst/>
                      </a:prstGeom>
                    </wps:spPr>
                    <wps:txbx>
                      <w:txbxContent>
                        <w:p w14:paraId="3CD7D836">
                          <w:pPr>
                            <w:spacing w:before="5"/>
                            <w:ind w:left="20" w:right="0" w:firstLine="0"/>
                            <w:jc w:val="left"/>
                            <w:rPr>
                              <w:b/>
                              <w:sz w:val="32"/>
                            </w:rPr>
                          </w:pPr>
                          <w:r>
                            <w:rPr>
                              <w:b/>
                              <w:sz w:val="32"/>
                            </w:rPr>
                            <w:t>CHAPTER</w:t>
                          </w:r>
                          <w:r>
                            <w:rPr>
                              <w:b/>
                              <w:spacing w:val="-17"/>
                              <w:sz w:val="32"/>
                            </w:rPr>
                            <w:t xml:space="preserve"> </w:t>
                          </w:r>
                          <w:r>
                            <w:rPr>
                              <w:b/>
                              <w:spacing w:val="-10"/>
                              <w:sz w:val="32"/>
                            </w:rPr>
                            <w:t>5</w:t>
                          </w:r>
                        </w:p>
                      </w:txbxContent>
                    </wps:txbx>
                    <wps:bodyPr wrap="square" lIns="0" tIns="0" rIns="0" bIns="0" rtlCol="0">
                      <a:noAutofit/>
                    </wps:bodyPr>
                  </wps:wsp>
                </a:graphicData>
              </a:graphic>
            </wp:anchor>
          </w:drawing>
        </mc:Choice>
        <mc:Fallback>
          <w:pict>
            <v:shape id="Textbox 57" o:spid="_x0000_s1026" o:spt="202" type="#_x0000_t202" style="position:absolute;left:0pt;margin-left:266.25pt;margin-top:98.05pt;height:19.7pt;width:92.1pt;mso-position-horizontal-relative:page;mso-position-vertical-relative:page;z-index:-251631616;mso-width-relative:page;mso-height-relative:page;" filled="f" stroked="f" coordsize="21600,21600" o:gfxdata="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z7+Qn2gAAAAsBAAAPAAAAAAAAAAEAIAAAACIAAABkcnMvZG93bnJldi54bWxQSwECFAAUAAAA&#10;CACHTuJAnrexBLMBAAB2AwAADgAAAAAAAAABACAAAAApAQAAZHJzL2Uyb0RvYy54bWxQSwUGAAAA&#10;AAYABgBZAQAATgUAAAAA&#10;">
              <v:fill on="f" focussize="0,0"/>
              <v:stroke on="f"/>
              <v:imagedata o:title=""/>
              <o:lock v:ext="edit" aspectratio="f"/>
              <v:textbox inset="0mm,0mm,0mm,0mm">
                <w:txbxContent>
                  <w:p w14:paraId="3CD7D836">
                    <w:pPr>
                      <w:spacing w:before="5"/>
                      <w:ind w:left="20" w:right="0" w:firstLine="0"/>
                      <w:jc w:val="left"/>
                      <w:rPr>
                        <w:b/>
                        <w:sz w:val="32"/>
                      </w:rPr>
                    </w:pPr>
                    <w:r>
                      <w:rPr>
                        <w:b/>
                        <w:sz w:val="32"/>
                      </w:rPr>
                      <w:t>CHAPTER</w:t>
                    </w:r>
                    <w:r>
                      <w:rPr>
                        <w:b/>
                        <w:spacing w:val="-17"/>
                        <w:sz w:val="32"/>
                      </w:rPr>
                      <w:t xml:space="preserve"> </w:t>
                    </w:r>
                    <w:r>
                      <w:rPr>
                        <w:b/>
                        <w:spacing w:val="-10"/>
                        <w:sz w:val="32"/>
                      </w:rPr>
                      <w:t>5</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013E6">
    <w:pPr>
      <w:pStyle w:val="7"/>
      <w:spacing w:line="14" w:lineRule="auto"/>
      <w:rPr>
        <w:sz w:val="20"/>
      </w:rPr>
    </w:pPr>
    <w:r>
      <w:rPr>
        <w:sz w:val="20"/>
      </w:rPr>
      <w:drawing>
        <wp:anchor distT="0" distB="0" distL="0" distR="0" simplePos="0" relativeHeight="251686912"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86912"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E76F0">
    <w:pPr>
      <w:pStyle w:val="7"/>
      <w:spacing w:line="14" w:lineRule="auto"/>
      <w:rPr>
        <w:sz w:val="20"/>
      </w:rPr>
    </w:pPr>
    <w:r>
      <w:rPr>
        <w:sz w:val="20"/>
      </w:rPr>
      <w:drawing>
        <wp:anchor distT="0" distB="0" distL="0" distR="0" simplePos="0" relativeHeight="251687936"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87936"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9A59C">
    <w:pPr>
      <w:pStyle w:val="7"/>
      <w:spacing w:line="14" w:lineRule="auto"/>
      <w:rPr>
        <w:sz w:val="20"/>
      </w:rPr>
    </w:pPr>
    <w:r>
      <w:rPr>
        <w:sz w:val="20"/>
      </w:rPr>
      <w:drawing>
        <wp:anchor distT="0" distB="0" distL="0" distR="0" simplePos="0" relativeHeight="251691008"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91008"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6C11A">
    <w:pPr>
      <w:pStyle w:val="7"/>
      <w:spacing w:line="14" w:lineRule="auto"/>
      <w:rPr>
        <w:sz w:val="20"/>
      </w:rPr>
    </w:pPr>
    <w:r>
      <w:rPr>
        <w:sz w:val="20"/>
      </w:rPr>
      <w:drawing>
        <wp:anchor distT="0" distB="0" distL="0" distR="0" simplePos="0" relativeHeight="251689984"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89984"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6E3C4">
    <w:pPr>
      <w:pStyle w:val="7"/>
      <w:spacing w:line="14" w:lineRule="auto"/>
      <w:rPr>
        <w:sz w:val="20"/>
      </w:rPr>
    </w:pPr>
    <w:r>
      <w:rPr>
        <w:sz w:val="20"/>
      </w:rPr>
      <w:drawing>
        <wp:anchor distT="0" distB="0" distL="0" distR="0" simplePos="0" relativeHeight="251693056" behindDoc="1" locked="0" layoutInCell="1" allowOverlap="1">
          <wp:simplePos x="0" y="0"/>
          <wp:positionH relativeFrom="page">
            <wp:posOffset>1085850</wp:posOffset>
          </wp:positionH>
          <wp:positionV relativeFrom="page">
            <wp:posOffset>273050</wp:posOffset>
          </wp:positionV>
          <wp:extent cx="2331720" cy="938530"/>
          <wp:effectExtent l="0" t="0" r="0" b="0"/>
          <wp:wrapNone/>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 cstate="print"/>
                  <a:stretch>
                    <a:fillRect/>
                  </a:stretch>
                </pic:blipFill>
                <pic:spPr>
                  <a:xfrm>
                    <a:off x="0" y="0"/>
                    <a:ext cx="2331891" cy="938749"/>
                  </a:xfrm>
                  <a:prstGeom prst="rect">
                    <a:avLst/>
                  </a:prstGeom>
                </pic:spPr>
              </pic:pic>
            </a:graphicData>
          </a:graphic>
        </wp:anchor>
      </w:drawing>
    </w:r>
    <w:r>
      <w:rPr>
        <w:sz w:val="20"/>
      </w:rPr>
      <w:drawing>
        <wp:anchor distT="0" distB="0" distL="0" distR="0" simplePos="0" relativeHeight="251693056" behindDoc="1" locked="0" layoutInCell="1" allowOverlap="1">
          <wp:simplePos x="0" y="0"/>
          <wp:positionH relativeFrom="page">
            <wp:posOffset>6445250</wp:posOffset>
          </wp:positionH>
          <wp:positionV relativeFrom="page">
            <wp:posOffset>478155</wp:posOffset>
          </wp:positionV>
          <wp:extent cx="575945" cy="435610"/>
          <wp:effectExtent l="0" t="0" r="0" b="0"/>
          <wp:wrapNone/>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 cstate="print"/>
                  <a:stretch>
                    <a:fillRect/>
                  </a:stretch>
                </pic:blipFill>
                <pic:spPr>
                  <a:xfrm>
                    <a:off x="0" y="0"/>
                    <a:ext cx="575945" cy="435609"/>
                  </a:xfrm>
                  <a:prstGeom prst="rect">
                    <a:avLst/>
                  </a:prstGeom>
                </pic:spPr>
              </pic:pic>
            </a:graphicData>
          </a:graphic>
        </wp:anchor>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751BC">
    <w:pPr>
      <w:pStyle w:val="7"/>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66CDF">
    <w:pPr>
      <w:pStyle w:val="7"/>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2"/>
      <w:numFmt w:val="decimal"/>
      <w:lvlText w:val="%1"/>
      <w:lvlJc w:val="left"/>
      <w:pPr>
        <w:ind w:left="1152" w:hanging="420"/>
        <w:jc w:val="left"/>
      </w:pPr>
      <w:rPr>
        <w:rFonts w:hint="default"/>
        <w:lang w:val="en-US" w:eastAsia="en-US" w:bidi="ar-SA"/>
      </w:rPr>
    </w:lvl>
    <w:lvl w:ilvl="1" w:tentative="0">
      <w:start w:val="1"/>
      <w:numFmt w:val="decimal"/>
      <w:lvlText w:val="%1.%2"/>
      <w:lvlJc w:val="left"/>
      <w:pPr>
        <w:ind w:left="1152"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tentative="0">
      <w:start w:val="1"/>
      <w:numFmt w:val="decimal"/>
      <w:lvlText w:val="%3."/>
      <w:lvlJc w:val="left"/>
      <w:pPr>
        <w:ind w:left="1452"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3" w:tentative="0">
      <w:start w:val="0"/>
      <w:numFmt w:val="bullet"/>
      <w:lvlText w:val="•"/>
      <w:lvlJc w:val="left"/>
      <w:pPr>
        <w:ind w:left="3469" w:hanging="360"/>
      </w:pPr>
      <w:rPr>
        <w:rFonts w:hint="default"/>
        <w:lang w:val="en-US" w:eastAsia="en-US" w:bidi="ar-SA"/>
      </w:rPr>
    </w:lvl>
    <w:lvl w:ilvl="4" w:tentative="0">
      <w:start w:val="0"/>
      <w:numFmt w:val="bullet"/>
      <w:lvlText w:val="•"/>
      <w:lvlJc w:val="left"/>
      <w:pPr>
        <w:ind w:left="4474" w:hanging="360"/>
      </w:pPr>
      <w:rPr>
        <w:rFonts w:hint="default"/>
        <w:lang w:val="en-US" w:eastAsia="en-US" w:bidi="ar-SA"/>
      </w:rPr>
    </w:lvl>
    <w:lvl w:ilvl="5" w:tentative="0">
      <w:start w:val="0"/>
      <w:numFmt w:val="bullet"/>
      <w:lvlText w:val="•"/>
      <w:lvlJc w:val="left"/>
      <w:pPr>
        <w:ind w:left="5479" w:hanging="360"/>
      </w:pPr>
      <w:rPr>
        <w:rFonts w:hint="default"/>
        <w:lang w:val="en-US" w:eastAsia="en-US" w:bidi="ar-SA"/>
      </w:rPr>
    </w:lvl>
    <w:lvl w:ilvl="6" w:tentative="0">
      <w:start w:val="0"/>
      <w:numFmt w:val="bullet"/>
      <w:lvlText w:val="•"/>
      <w:lvlJc w:val="left"/>
      <w:pPr>
        <w:ind w:left="6484" w:hanging="360"/>
      </w:pPr>
      <w:rPr>
        <w:rFonts w:hint="default"/>
        <w:lang w:val="en-US" w:eastAsia="en-US" w:bidi="ar-SA"/>
      </w:rPr>
    </w:lvl>
    <w:lvl w:ilvl="7" w:tentative="0">
      <w:start w:val="0"/>
      <w:numFmt w:val="bullet"/>
      <w:lvlText w:val="•"/>
      <w:lvlJc w:val="left"/>
      <w:pPr>
        <w:ind w:left="7489" w:hanging="360"/>
      </w:pPr>
      <w:rPr>
        <w:rFonts w:hint="default"/>
        <w:lang w:val="en-US" w:eastAsia="en-US" w:bidi="ar-SA"/>
      </w:rPr>
    </w:lvl>
    <w:lvl w:ilvl="8" w:tentative="0">
      <w:start w:val="0"/>
      <w:numFmt w:val="bullet"/>
      <w:lvlText w:val="•"/>
      <w:lvlJc w:val="left"/>
      <w:pPr>
        <w:ind w:left="8494" w:hanging="360"/>
      </w:pPr>
      <w:rPr>
        <w:rFonts w:hint="default"/>
        <w:lang w:val="en-US" w:eastAsia="en-US" w:bidi="ar-SA"/>
      </w:rPr>
    </w:lvl>
  </w:abstractNum>
  <w:abstractNum w:abstractNumId="1">
    <w:nsid w:val="CF092B84"/>
    <w:multiLevelType w:val="multilevel"/>
    <w:tmpl w:val="CF092B84"/>
    <w:lvl w:ilvl="0" w:tentative="0">
      <w:start w:val="1"/>
      <w:numFmt w:val="decimal"/>
      <w:lvlText w:val="%1."/>
      <w:lvlJc w:val="left"/>
      <w:pPr>
        <w:ind w:left="799" w:hanging="363"/>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092"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144" w:hanging="360"/>
      </w:pPr>
      <w:rPr>
        <w:rFonts w:hint="default"/>
        <w:lang w:val="en-US" w:eastAsia="en-US" w:bidi="ar-SA"/>
      </w:rPr>
    </w:lvl>
    <w:lvl w:ilvl="3" w:tentative="0">
      <w:start w:val="0"/>
      <w:numFmt w:val="bullet"/>
      <w:lvlText w:val="•"/>
      <w:lvlJc w:val="left"/>
      <w:pPr>
        <w:ind w:left="3189" w:hanging="360"/>
      </w:pPr>
      <w:rPr>
        <w:rFonts w:hint="default"/>
        <w:lang w:val="en-US" w:eastAsia="en-US" w:bidi="ar-SA"/>
      </w:rPr>
    </w:lvl>
    <w:lvl w:ilvl="4" w:tentative="0">
      <w:start w:val="0"/>
      <w:numFmt w:val="bullet"/>
      <w:lvlText w:val="•"/>
      <w:lvlJc w:val="left"/>
      <w:pPr>
        <w:ind w:left="4234" w:hanging="360"/>
      </w:pPr>
      <w:rPr>
        <w:rFonts w:hint="default"/>
        <w:lang w:val="en-US" w:eastAsia="en-US" w:bidi="ar-SA"/>
      </w:rPr>
    </w:lvl>
    <w:lvl w:ilvl="5" w:tentative="0">
      <w:start w:val="0"/>
      <w:numFmt w:val="bullet"/>
      <w:lvlText w:val="•"/>
      <w:lvlJc w:val="left"/>
      <w:pPr>
        <w:ind w:left="5279" w:hanging="360"/>
      </w:pPr>
      <w:rPr>
        <w:rFonts w:hint="default"/>
        <w:lang w:val="en-US" w:eastAsia="en-US" w:bidi="ar-SA"/>
      </w:rPr>
    </w:lvl>
    <w:lvl w:ilvl="6" w:tentative="0">
      <w:start w:val="0"/>
      <w:numFmt w:val="bullet"/>
      <w:lvlText w:val="•"/>
      <w:lvlJc w:val="left"/>
      <w:pPr>
        <w:ind w:left="6324" w:hanging="360"/>
      </w:pPr>
      <w:rPr>
        <w:rFonts w:hint="default"/>
        <w:lang w:val="en-US" w:eastAsia="en-US" w:bidi="ar-SA"/>
      </w:rPr>
    </w:lvl>
    <w:lvl w:ilvl="7" w:tentative="0">
      <w:start w:val="0"/>
      <w:numFmt w:val="bullet"/>
      <w:lvlText w:val="•"/>
      <w:lvlJc w:val="left"/>
      <w:pPr>
        <w:ind w:left="7369" w:hanging="360"/>
      </w:pPr>
      <w:rPr>
        <w:rFonts w:hint="default"/>
        <w:lang w:val="en-US" w:eastAsia="en-US" w:bidi="ar-SA"/>
      </w:rPr>
    </w:lvl>
    <w:lvl w:ilvl="8" w:tentative="0">
      <w:start w:val="0"/>
      <w:numFmt w:val="bullet"/>
      <w:lvlText w:val="•"/>
      <w:lvlJc w:val="left"/>
      <w:pPr>
        <w:ind w:left="8414" w:hanging="360"/>
      </w:pPr>
      <w:rPr>
        <w:rFonts w:hint="default"/>
        <w:lang w:val="en-US" w:eastAsia="en-US" w:bidi="ar-SA"/>
      </w:rPr>
    </w:lvl>
  </w:abstractNum>
  <w:abstractNum w:abstractNumId="2">
    <w:nsid w:val="0053208E"/>
    <w:multiLevelType w:val="multilevel"/>
    <w:tmpl w:val="0053208E"/>
    <w:lvl w:ilvl="0" w:tentative="0">
      <w:start w:val="0"/>
      <w:numFmt w:val="bullet"/>
      <w:lvlText w:val=""/>
      <w:lvlJc w:val="left"/>
      <w:pPr>
        <w:ind w:left="1003"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50" w:hanging="360"/>
      </w:pPr>
      <w:rPr>
        <w:rFonts w:hint="default"/>
        <w:lang w:val="en-US" w:eastAsia="en-US" w:bidi="ar-SA"/>
      </w:rPr>
    </w:lvl>
    <w:lvl w:ilvl="2" w:tentative="0">
      <w:start w:val="0"/>
      <w:numFmt w:val="bullet"/>
      <w:lvlText w:val="•"/>
      <w:lvlJc w:val="left"/>
      <w:pPr>
        <w:ind w:left="2900" w:hanging="360"/>
      </w:pPr>
      <w:rPr>
        <w:rFonts w:hint="default"/>
        <w:lang w:val="en-US" w:eastAsia="en-US" w:bidi="ar-SA"/>
      </w:rPr>
    </w:lvl>
    <w:lvl w:ilvl="3" w:tentative="0">
      <w:start w:val="0"/>
      <w:numFmt w:val="bullet"/>
      <w:lvlText w:val="•"/>
      <w:lvlJc w:val="left"/>
      <w:pPr>
        <w:ind w:left="3851" w:hanging="360"/>
      </w:pPr>
      <w:rPr>
        <w:rFonts w:hint="default"/>
        <w:lang w:val="en-US" w:eastAsia="en-US" w:bidi="ar-SA"/>
      </w:rPr>
    </w:lvl>
    <w:lvl w:ilvl="4" w:tentative="0">
      <w:start w:val="0"/>
      <w:numFmt w:val="bullet"/>
      <w:lvlText w:val="•"/>
      <w:lvlJc w:val="left"/>
      <w:pPr>
        <w:ind w:left="4801" w:hanging="360"/>
      </w:pPr>
      <w:rPr>
        <w:rFonts w:hint="default"/>
        <w:lang w:val="en-US" w:eastAsia="en-US" w:bidi="ar-SA"/>
      </w:rPr>
    </w:lvl>
    <w:lvl w:ilvl="5" w:tentative="0">
      <w:start w:val="0"/>
      <w:numFmt w:val="bullet"/>
      <w:lvlText w:val="•"/>
      <w:lvlJc w:val="left"/>
      <w:pPr>
        <w:ind w:left="5752" w:hanging="360"/>
      </w:pPr>
      <w:rPr>
        <w:rFonts w:hint="default"/>
        <w:lang w:val="en-US" w:eastAsia="en-US" w:bidi="ar-SA"/>
      </w:rPr>
    </w:lvl>
    <w:lvl w:ilvl="6" w:tentative="0">
      <w:start w:val="0"/>
      <w:numFmt w:val="bullet"/>
      <w:lvlText w:val="•"/>
      <w:lvlJc w:val="left"/>
      <w:pPr>
        <w:ind w:left="6702" w:hanging="360"/>
      </w:pPr>
      <w:rPr>
        <w:rFonts w:hint="default"/>
        <w:lang w:val="en-US" w:eastAsia="en-US" w:bidi="ar-SA"/>
      </w:rPr>
    </w:lvl>
    <w:lvl w:ilvl="7" w:tentative="0">
      <w:start w:val="0"/>
      <w:numFmt w:val="bullet"/>
      <w:lvlText w:val="•"/>
      <w:lvlJc w:val="left"/>
      <w:pPr>
        <w:ind w:left="7653" w:hanging="360"/>
      </w:pPr>
      <w:rPr>
        <w:rFonts w:hint="default"/>
        <w:lang w:val="en-US" w:eastAsia="en-US" w:bidi="ar-SA"/>
      </w:rPr>
    </w:lvl>
    <w:lvl w:ilvl="8" w:tentative="0">
      <w:start w:val="0"/>
      <w:numFmt w:val="bullet"/>
      <w:lvlText w:val="•"/>
      <w:lvlJc w:val="left"/>
      <w:pPr>
        <w:ind w:left="8603" w:hanging="360"/>
      </w:pPr>
      <w:rPr>
        <w:rFonts w:hint="default"/>
        <w:lang w:val="en-US" w:eastAsia="en-US" w:bidi="ar-SA"/>
      </w:rPr>
    </w:lvl>
  </w:abstractNum>
  <w:abstractNum w:abstractNumId="3">
    <w:nsid w:val="03D62ECE"/>
    <w:multiLevelType w:val="multilevel"/>
    <w:tmpl w:val="03D62ECE"/>
    <w:lvl w:ilvl="0" w:tentative="0">
      <w:start w:val="4"/>
      <w:numFmt w:val="decimal"/>
      <w:lvlText w:val="%1"/>
      <w:lvlJc w:val="left"/>
      <w:pPr>
        <w:ind w:left="1152" w:hanging="420"/>
        <w:jc w:val="left"/>
      </w:pPr>
      <w:rPr>
        <w:rFonts w:hint="default"/>
        <w:lang w:val="en-US" w:eastAsia="en-US" w:bidi="ar-SA"/>
      </w:rPr>
    </w:lvl>
    <w:lvl w:ilvl="1" w:tentative="0">
      <w:start w:val="1"/>
      <w:numFmt w:val="decimal"/>
      <w:lvlText w:val="%1.%2"/>
      <w:lvlJc w:val="left"/>
      <w:pPr>
        <w:ind w:left="1152"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3028" w:hanging="420"/>
      </w:pPr>
      <w:rPr>
        <w:rFonts w:hint="default"/>
        <w:lang w:val="en-US" w:eastAsia="en-US" w:bidi="ar-SA"/>
      </w:rPr>
    </w:lvl>
    <w:lvl w:ilvl="3" w:tentative="0">
      <w:start w:val="0"/>
      <w:numFmt w:val="bullet"/>
      <w:lvlText w:val="•"/>
      <w:lvlJc w:val="left"/>
      <w:pPr>
        <w:ind w:left="3963" w:hanging="420"/>
      </w:pPr>
      <w:rPr>
        <w:rFonts w:hint="default"/>
        <w:lang w:val="en-US" w:eastAsia="en-US" w:bidi="ar-SA"/>
      </w:rPr>
    </w:lvl>
    <w:lvl w:ilvl="4" w:tentative="0">
      <w:start w:val="0"/>
      <w:numFmt w:val="bullet"/>
      <w:lvlText w:val="•"/>
      <w:lvlJc w:val="left"/>
      <w:pPr>
        <w:ind w:left="4897" w:hanging="420"/>
      </w:pPr>
      <w:rPr>
        <w:rFonts w:hint="default"/>
        <w:lang w:val="en-US" w:eastAsia="en-US" w:bidi="ar-SA"/>
      </w:rPr>
    </w:lvl>
    <w:lvl w:ilvl="5" w:tentative="0">
      <w:start w:val="0"/>
      <w:numFmt w:val="bullet"/>
      <w:lvlText w:val="•"/>
      <w:lvlJc w:val="left"/>
      <w:pPr>
        <w:ind w:left="5832" w:hanging="420"/>
      </w:pPr>
      <w:rPr>
        <w:rFonts w:hint="default"/>
        <w:lang w:val="en-US" w:eastAsia="en-US" w:bidi="ar-SA"/>
      </w:rPr>
    </w:lvl>
    <w:lvl w:ilvl="6" w:tentative="0">
      <w:start w:val="0"/>
      <w:numFmt w:val="bullet"/>
      <w:lvlText w:val="•"/>
      <w:lvlJc w:val="left"/>
      <w:pPr>
        <w:ind w:left="6766" w:hanging="420"/>
      </w:pPr>
      <w:rPr>
        <w:rFonts w:hint="default"/>
        <w:lang w:val="en-US" w:eastAsia="en-US" w:bidi="ar-SA"/>
      </w:rPr>
    </w:lvl>
    <w:lvl w:ilvl="7" w:tentative="0">
      <w:start w:val="0"/>
      <w:numFmt w:val="bullet"/>
      <w:lvlText w:val="•"/>
      <w:lvlJc w:val="left"/>
      <w:pPr>
        <w:ind w:left="7701" w:hanging="420"/>
      </w:pPr>
      <w:rPr>
        <w:rFonts w:hint="default"/>
        <w:lang w:val="en-US" w:eastAsia="en-US" w:bidi="ar-SA"/>
      </w:rPr>
    </w:lvl>
    <w:lvl w:ilvl="8" w:tentative="0">
      <w:start w:val="0"/>
      <w:numFmt w:val="bullet"/>
      <w:lvlText w:val="•"/>
      <w:lvlJc w:val="left"/>
      <w:pPr>
        <w:ind w:left="8635" w:hanging="420"/>
      </w:pPr>
      <w:rPr>
        <w:rFonts w:hint="default"/>
        <w:lang w:val="en-US" w:eastAsia="en-US" w:bidi="ar-SA"/>
      </w:rPr>
    </w:lvl>
  </w:abstractNum>
  <w:abstractNum w:abstractNumId="4">
    <w:nsid w:val="25B654F3"/>
    <w:multiLevelType w:val="multilevel"/>
    <w:tmpl w:val="25B654F3"/>
    <w:lvl w:ilvl="0" w:tentative="0">
      <w:start w:val="6"/>
      <w:numFmt w:val="decimal"/>
      <w:lvlText w:val="%1"/>
      <w:lvlJc w:val="left"/>
      <w:pPr>
        <w:ind w:left="1212" w:hanging="480"/>
        <w:jc w:val="left"/>
      </w:pPr>
      <w:rPr>
        <w:rFonts w:hint="default"/>
        <w:lang w:val="en-US" w:eastAsia="en-US" w:bidi="ar-SA"/>
      </w:rPr>
    </w:lvl>
    <w:lvl w:ilvl="1" w:tentative="0">
      <w:start w:val="1"/>
      <w:numFmt w:val="decimal"/>
      <w:lvlText w:val="%1.%2"/>
      <w:lvlJc w:val="left"/>
      <w:pPr>
        <w:ind w:left="1212" w:hanging="480"/>
        <w:jc w:val="left"/>
      </w:pPr>
      <w:rPr>
        <w:rFonts w:hint="default"/>
        <w:spacing w:val="0"/>
        <w:w w:val="99"/>
        <w:lang w:val="en-US" w:eastAsia="en-US" w:bidi="ar-SA"/>
      </w:rPr>
    </w:lvl>
    <w:lvl w:ilvl="2" w:tentative="0">
      <w:start w:val="0"/>
      <w:numFmt w:val="bullet"/>
      <w:lvlText w:val="•"/>
      <w:lvlJc w:val="left"/>
      <w:pPr>
        <w:ind w:left="1667" w:hanging="480"/>
      </w:pPr>
      <w:rPr>
        <w:rFonts w:hint="default"/>
        <w:lang w:val="en-US" w:eastAsia="en-US" w:bidi="ar-SA"/>
      </w:rPr>
    </w:lvl>
    <w:lvl w:ilvl="3" w:tentative="0">
      <w:start w:val="0"/>
      <w:numFmt w:val="bullet"/>
      <w:lvlText w:val="•"/>
      <w:lvlJc w:val="left"/>
      <w:pPr>
        <w:ind w:left="1890" w:hanging="480"/>
      </w:pPr>
      <w:rPr>
        <w:rFonts w:hint="default"/>
        <w:lang w:val="en-US" w:eastAsia="en-US" w:bidi="ar-SA"/>
      </w:rPr>
    </w:lvl>
    <w:lvl w:ilvl="4" w:tentative="0">
      <w:start w:val="0"/>
      <w:numFmt w:val="bullet"/>
      <w:lvlText w:val="•"/>
      <w:lvlJc w:val="left"/>
      <w:pPr>
        <w:ind w:left="2114" w:hanging="480"/>
      </w:pPr>
      <w:rPr>
        <w:rFonts w:hint="default"/>
        <w:lang w:val="en-US" w:eastAsia="en-US" w:bidi="ar-SA"/>
      </w:rPr>
    </w:lvl>
    <w:lvl w:ilvl="5" w:tentative="0">
      <w:start w:val="0"/>
      <w:numFmt w:val="bullet"/>
      <w:lvlText w:val="•"/>
      <w:lvlJc w:val="left"/>
      <w:pPr>
        <w:ind w:left="2338" w:hanging="480"/>
      </w:pPr>
      <w:rPr>
        <w:rFonts w:hint="default"/>
        <w:lang w:val="en-US" w:eastAsia="en-US" w:bidi="ar-SA"/>
      </w:rPr>
    </w:lvl>
    <w:lvl w:ilvl="6" w:tentative="0">
      <w:start w:val="0"/>
      <w:numFmt w:val="bullet"/>
      <w:lvlText w:val="•"/>
      <w:lvlJc w:val="left"/>
      <w:pPr>
        <w:ind w:left="2561" w:hanging="480"/>
      </w:pPr>
      <w:rPr>
        <w:rFonts w:hint="default"/>
        <w:lang w:val="en-US" w:eastAsia="en-US" w:bidi="ar-SA"/>
      </w:rPr>
    </w:lvl>
    <w:lvl w:ilvl="7" w:tentative="0">
      <w:start w:val="0"/>
      <w:numFmt w:val="bullet"/>
      <w:lvlText w:val="•"/>
      <w:lvlJc w:val="left"/>
      <w:pPr>
        <w:ind w:left="2785" w:hanging="480"/>
      </w:pPr>
      <w:rPr>
        <w:rFonts w:hint="default"/>
        <w:lang w:val="en-US" w:eastAsia="en-US" w:bidi="ar-SA"/>
      </w:rPr>
    </w:lvl>
    <w:lvl w:ilvl="8" w:tentative="0">
      <w:start w:val="0"/>
      <w:numFmt w:val="bullet"/>
      <w:lvlText w:val="•"/>
      <w:lvlJc w:val="left"/>
      <w:pPr>
        <w:ind w:left="3009" w:hanging="480"/>
      </w:pPr>
      <w:rPr>
        <w:rFonts w:hint="default"/>
        <w:lang w:val="en-US" w:eastAsia="en-US" w:bidi="ar-SA"/>
      </w:rPr>
    </w:lvl>
  </w:abstractNum>
  <w:abstractNum w:abstractNumId="5">
    <w:nsid w:val="59ADCABA"/>
    <w:multiLevelType w:val="multilevel"/>
    <w:tmpl w:val="59ADCABA"/>
    <w:lvl w:ilvl="0" w:tentative="0">
      <w:start w:val="1"/>
      <w:numFmt w:val="decimal"/>
      <w:lvlText w:val="%1"/>
      <w:lvlJc w:val="left"/>
      <w:pPr>
        <w:ind w:left="1152" w:hanging="420"/>
        <w:jc w:val="left"/>
      </w:pPr>
      <w:rPr>
        <w:rFonts w:hint="default"/>
        <w:lang w:val="en-US" w:eastAsia="en-US" w:bidi="ar-SA"/>
      </w:rPr>
    </w:lvl>
    <w:lvl w:ilvl="1" w:tentative="0">
      <w:start w:val="1"/>
      <w:numFmt w:val="decimal"/>
      <w:lvlText w:val="%1.%2"/>
      <w:lvlJc w:val="left"/>
      <w:pPr>
        <w:ind w:left="1152" w:hanging="420"/>
        <w:jc w:val="left"/>
      </w:pPr>
      <w:rPr>
        <w:rFonts w:hint="default" w:ascii="Times New Roman" w:hAnsi="Times New Roman" w:eastAsia="Times New Roman" w:cs="Times New Roman"/>
        <w:b/>
        <w:bCs/>
        <w:i w:val="0"/>
        <w:iCs w:val="0"/>
        <w:spacing w:val="0"/>
        <w:w w:val="96"/>
        <w:sz w:val="28"/>
        <w:szCs w:val="28"/>
        <w:lang w:val="en-US" w:eastAsia="en-US" w:bidi="ar-SA"/>
      </w:rPr>
    </w:lvl>
    <w:lvl w:ilvl="2" w:tentative="0">
      <w:start w:val="0"/>
      <w:numFmt w:val="bullet"/>
      <w:lvlText w:val="•"/>
      <w:lvlJc w:val="left"/>
      <w:pPr>
        <w:ind w:left="3028" w:hanging="420"/>
      </w:pPr>
      <w:rPr>
        <w:rFonts w:hint="default"/>
        <w:lang w:val="en-US" w:eastAsia="en-US" w:bidi="ar-SA"/>
      </w:rPr>
    </w:lvl>
    <w:lvl w:ilvl="3" w:tentative="0">
      <w:start w:val="0"/>
      <w:numFmt w:val="bullet"/>
      <w:lvlText w:val="•"/>
      <w:lvlJc w:val="left"/>
      <w:pPr>
        <w:ind w:left="3963" w:hanging="420"/>
      </w:pPr>
      <w:rPr>
        <w:rFonts w:hint="default"/>
        <w:lang w:val="en-US" w:eastAsia="en-US" w:bidi="ar-SA"/>
      </w:rPr>
    </w:lvl>
    <w:lvl w:ilvl="4" w:tentative="0">
      <w:start w:val="0"/>
      <w:numFmt w:val="bullet"/>
      <w:lvlText w:val="•"/>
      <w:lvlJc w:val="left"/>
      <w:pPr>
        <w:ind w:left="4897" w:hanging="420"/>
      </w:pPr>
      <w:rPr>
        <w:rFonts w:hint="default"/>
        <w:lang w:val="en-US" w:eastAsia="en-US" w:bidi="ar-SA"/>
      </w:rPr>
    </w:lvl>
    <w:lvl w:ilvl="5" w:tentative="0">
      <w:start w:val="0"/>
      <w:numFmt w:val="bullet"/>
      <w:lvlText w:val="•"/>
      <w:lvlJc w:val="left"/>
      <w:pPr>
        <w:ind w:left="5832" w:hanging="420"/>
      </w:pPr>
      <w:rPr>
        <w:rFonts w:hint="default"/>
        <w:lang w:val="en-US" w:eastAsia="en-US" w:bidi="ar-SA"/>
      </w:rPr>
    </w:lvl>
    <w:lvl w:ilvl="6" w:tentative="0">
      <w:start w:val="0"/>
      <w:numFmt w:val="bullet"/>
      <w:lvlText w:val="•"/>
      <w:lvlJc w:val="left"/>
      <w:pPr>
        <w:ind w:left="6766" w:hanging="420"/>
      </w:pPr>
      <w:rPr>
        <w:rFonts w:hint="default"/>
        <w:lang w:val="en-US" w:eastAsia="en-US" w:bidi="ar-SA"/>
      </w:rPr>
    </w:lvl>
    <w:lvl w:ilvl="7" w:tentative="0">
      <w:start w:val="0"/>
      <w:numFmt w:val="bullet"/>
      <w:lvlText w:val="•"/>
      <w:lvlJc w:val="left"/>
      <w:pPr>
        <w:ind w:left="7701" w:hanging="420"/>
      </w:pPr>
      <w:rPr>
        <w:rFonts w:hint="default"/>
        <w:lang w:val="en-US" w:eastAsia="en-US" w:bidi="ar-SA"/>
      </w:rPr>
    </w:lvl>
    <w:lvl w:ilvl="8" w:tentative="0">
      <w:start w:val="0"/>
      <w:numFmt w:val="bullet"/>
      <w:lvlText w:val="•"/>
      <w:lvlJc w:val="left"/>
      <w:pPr>
        <w:ind w:left="8635" w:hanging="420"/>
      </w:pPr>
      <w:rPr>
        <w:rFonts w:hint="default"/>
        <w:lang w:val="en-US" w:eastAsia="en-US" w:bidi="ar-SA"/>
      </w:rPr>
    </w:lvl>
  </w:abstractNum>
  <w:num w:numId="1">
    <w:abstractNumId w:val="2"/>
  </w:num>
  <w:num w:numId="2">
    <w:abstractNumId w:val="1"/>
  </w:num>
  <w:num w:numId="3">
    <w:abstractNumId w:val="5"/>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evenAndOddHeaders w:val="1"/>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0B74479"/>
    <w:rsid w:val="224308C2"/>
    <w:rsid w:val="27C26260"/>
    <w:rsid w:val="2D776C27"/>
    <w:rsid w:val="39DD4F13"/>
    <w:rsid w:val="464151A5"/>
    <w:rsid w:val="5C515FC4"/>
    <w:rsid w:val="60D63A56"/>
    <w:rsid w:val="6D0F2E4C"/>
    <w:rsid w:val="71915A58"/>
    <w:rsid w:val="75D274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643"/>
      <w:outlineLvl w:val="3"/>
    </w:pPr>
    <w:rPr>
      <w:rFonts w:ascii="Times New Roman" w:hAnsi="Times New Roman" w:eastAsia="Times New Roman" w:cs="Times New Roman"/>
      <w:b/>
      <w:bCs/>
      <w:sz w:val="24"/>
      <w:szCs w:val="24"/>
      <w:u w:val="single" w:color="000000"/>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character" w:styleId="8">
    <w:name w:val="Emphasis"/>
    <w:basedOn w:val="5"/>
    <w:qFormat/>
    <w:uiPriority w:val="0"/>
    <w:rPr>
      <w:i/>
      <w:iCs/>
    </w:rPr>
  </w:style>
  <w:style w:type="character" w:styleId="9">
    <w:name w:val="HTML Code"/>
    <w:basedOn w:val="5"/>
    <w:qFormat/>
    <w:uiPriority w:val="0"/>
    <w:rPr>
      <w:rFonts w:ascii="Courier New" w:hAnsi="Courier New" w:cs="Courier New"/>
      <w:sz w:val="20"/>
      <w:szCs w:val="20"/>
    </w:rPr>
  </w:style>
  <w:style w:type="character" w:styleId="10">
    <w:name w:val="Hyperlink"/>
    <w:basedOn w:val="5"/>
    <w:uiPriority w:val="0"/>
    <w:rPr>
      <w:color w:val="0000FF"/>
      <w:u w:val="single"/>
    </w:rPr>
  </w:style>
  <w:style w:type="paragraph" w:styleId="11">
    <w:name w:val="Normal (Web)"/>
    <w:basedOn w:val="1"/>
    <w:semiHidden/>
    <w:unhideWhenUsed/>
    <w:qFormat/>
    <w:uiPriority w:val="99"/>
    <w:rPr>
      <w:sz w:val="24"/>
      <w:szCs w:val="24"/>
    </w:rPr>
  </w:style>
  <w:style w:type="character" w:styleId="12">
    <w:name w:val="Strong"/>
    <w:basedOn w:val="5"/>
    <w:qFormat/>
    <w:uiPriority w:val="0"/>
    <w:rPr>
      <w:b/>
      <w:bCs/>
    </w:rPr>
  </w:style>
  <w:style w:type="paragraph" w:styleId="13">
    <w:name w:val="Title"/>
    <w:basedOn w:val="1"/>
    <w:qFormat/>
    <w:uiPriority w:val="1"/>
    <w:pPr>
      <w:spacing w:before="2"/>
      <w:ind w:right="267"/>
      <w:jc w:val="center"/>
    </w:pPr>
    <w:rPr>
      <w:rFonts w:ascii="Times New Roman" w:hAnsi="Times New Roman" w:eastAsia="Times New Roman" w:cs="Times New Roman"/>
      <w:b/>
      <w:bCs/>
      <w:sz w:val="36"/>
      <w:szCs w:val="36"/>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151" w:hanging="360"/>
    </w:pPr>
    <w:rPr>
      <w:rFonts w:ascii="Times New Roman" w:hAnsi="Times New Roman" w:eastAsia="Times New Roman" w:cs="Times New Roman"/>
      <w:lang w:val="en-US" w:eastAsia="en-US" w:bidi="ar-SA"/>
    </w:rPr>
  </w:style>
  <w:style w:type="paragraph" w:customStyle="1" w:styleId="16">
    <w:name w:val="Table Paragraph"/>
    <w:basedOn w:val="1"/>
    <w:qFormat/>
    <w:uiPriority w:val="1"/>
    <w:pPr>
      <w:spacing w:before="5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7.png"/><Relationship Id="rId6" Type="http://schemas.openxmlformats.org/officeDocument/2006/relationships/footer" Target="footer2.xml"/><Relationship Id="rId59" Type="http://schemas.openxmlformats.org/officeDocument/2006/relationships/image" Target="media/image6.png"/><Relationship Id="rId58" Type="http://schemas.openxmlformats.org/officeDocument/2006/relationships/image" Target="media/image5.png"/><Relationship Id="rId57" Type="http://schemas.openxmlformats.org/officeDocument/2006/relationships/image" Target="media/image4.png"/><Relationship Id="rId56" Type="http://schemas.openxmlformats.org/officeDocument/2006/relationships/image" Target="media/image3.png"/><Relationship Id="rId55" Type="http://schemas.openxmlformats.org/officeDocument/2006/relationships/image" Target="media/image2.jpeg"/><Relationship Id="rId54" Type="http://schemas.openxmlformats.org/officeDocument/2006/relationships/image" Target="media/image1.jpeg"/><Relationship Id="rId53" Type="http://schemas.openxmlformats.org/officeDocument/2006/relationships/theme" Target="theme/theme1.xml"/><Relationship Id="rId52" Type="http://schemas.openxmlformats.org/officeDocument/2006/relationships/footer" Target="footer25.xml"/><Relationship Id="rId51" Type="http://schemas.openxmlformats.org/officeDocument/2006/relationships/footer" Target="footer24.xml"/><Relationship Id="rId50" Type="http://schemas.openxmlformats.org/officeDocument/2006/relationships/header" Target="header23.xml"/><Relationship Id="rId5" Type="http://schemas.openxmlformats.org/officeDocument/2006/relationships/footer" Target="footer1.xml"/><Relationship Id="rId49" Type="http://schemas.openxmlformats.org/officeDocument/2006/relationships/header" Target="header22.xml"/><Relationship Id="rId48" Type="http://schemas.openxmlformats.org/officeDocument/2006/relationships/footer" Target="footer23.xml"/><Relationship Id="rId47" Type="http://schemas.openxmlformats.org/officeDocument/2006/relationships/header" Target="header21.xml"/><Relationship Id="rId46" Type="http://schemas.openxmlformats.org/officeDocument/2006/relationships/footer" Target="footer22.xml"/><Relationship Id="rId45" Type="http://schemas.openxmlformats.org/officeDocument/2006/relationships/footer" Target="footer21.xml"/><Relationship Id="rId44" Type="http://schemas.openxmlformats.org/officeDocument/2006/relationships/header" Target="header20.xml"/><Relationship Id="rId43" Type="http://schemas.openxmlformats.org/officeDocument/2006/relationships/header" Target="header19.xml"/><Relationship Id="rId42" Type="http://schemas.openxmlformats.org/officeDocument/2006/relationships/footer" Target="footer20.xml"/><Relationship Id="rId41" Type="http://schemas.openxmlformats.org/officeDocument/2006/relationships/footer" Target="footer19.xml"/><Relationship Id="rId40" Type="http://schemas.openxmlformats.org/officeDocument/2006/relationships/header" Target="header18.xml"/><Relationship Id="rId4" Type="http://schemas.openxmlformats.org/officeDocument/2006/relationships/endnotes" Target="endnotes.xml"/><Relationship Id="rId39" Type="http://schemas.openxmlformats.org/officeDocument/2006/relationships/header" Target="header17.xml"/><Relationship Id="rId38" Type="http://schemas.openxmlformats.org/officeDocument/2006/relationships/footer" Target="footer18.xml"/><Relationship Id="rId37" Type="http://schemas.openxmlformats.org/officeDocument/2006/relationships/footer" Target="footer17.xml"/><Relationship Id="rId36" Type="http://schemas.openxmlformats.org/officeDocument/2006/relationships/header" Target="header16.xml"/><Relationship Id="rId35" Type="http://schemas.openxmlformats.org/officeDocument/2006/relationships/header" Target="header15.xml"/><Relationship Id="rId34" Type="http://schemas.openxmlformats.org/officeDocument/2006/relationships/footer" Target="footer16.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header" Target="header13.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header" Target="header11.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TotalTime>5</TotalTime>
  <ScaleCrop>false</ScaleCrop>
  <LinksUpToDate>false</LinksUpToDate>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2025-05-15T05:53:00Z</dcterms:created>
  <dc:creator>admin</dc:creator>
  <cp:lastModifiedBy>rithi</cp:lastModifiedBy>
  <dcterms:modified xsi:type="dcterms:W3CDTF">2025-05-15T10:30:06Z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2021</vt:lpwstr>
  </property>
  <property fmtid="{D5CDD505-2E9C-101B-9397-08002B2CF9AE}" pid="4" name="LastSaved">
    <vt:filetime>2025-05-15T00:00:00Z</vt:filetime>
  </property>
  <property fmtid="{D5CDD505-2E9C-101B-9397-08002B2CF9AE}" pid="5" name="Producer">
    <vt:lpwstr>Microsoft® Word 2021</vt:lpwstr>
  </property>
  <property fmtid="{D5CDD505-2E9C-101B-9397-08002B2CF9AE}" pid="6" name="KSOProductBuildVer">
    <vt:lpwstr>1033-12.2.0.21179</vt:lpwstr>
  </property>
  <property fmtid="{D5CDD505-2E9C-101B-9397-08002B2CF9AE}" pid="7" name="ICV">
    <vt:lpwstr>7134798343D84BE98A3E47EABE1B4437_13</vt:lpwstr>
  </property>
</Properties>
</file>